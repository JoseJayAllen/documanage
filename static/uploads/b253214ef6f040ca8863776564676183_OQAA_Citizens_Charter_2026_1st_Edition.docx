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4B488" w14:textId="77777777" w:rsidR="009A7C5F" w:rsidRDefault="009A7C5F">
      <w:pPr>
        <w:spacing w:after="0"/>
        <w:rPr>
          <w:rFonts w:ascii="Arial Narrow" w:eastAsia="Arial Narrow" w:hAnsi="Arial Narrow" w:cs="Arial Narrow"/>
          <w:sz w:val="24"/>
          <w:szCs w:val="24"/>
        </w:rPr>
      </w:pPr>
      <w:bookmarkStart w:id="0" w:name="_heading=h.z66lh8tfybn2" w:colFirst="0" w:colLast="0"/>
      <w:bookmarkEnd w:id="0"/>
    </w:p>
    <w:p w14:paraId="112EC2EA" w14:textId="77777777" w:rsidR="009A7C5F" w:rsidRDefault="009A7C5F">
      <w:pPr>
        <w:spacing w:after="0"/>
        <w:rPr>
          <w:rFonts w:ascii="Arial Narrow" w:eastAsia="Arial Narrow" w:hAnsi="Arial Narrow" w:cs="Arial Narrow"/>
          <w:sz w:val="24"/>
          <w:szCs w:val="24"/>
        </w:rPr>
      </w:pPr>
    </w:p>
    <w:p w14:paraId="49F84813" w14:textId="77777777" w:rsidR="009A7C5F" w:rsidRDefault="009A7C5F">
      <w:pPr>
        <w:spacing w:after="0"/>
        <w:rPr>
          <w:rFonts w:ascii="Arial Narrow" w:eastAsia="Arial Narrow" w:hAnsi="Arial Narrow" w:cs="Arial Narrow"/>
          <w:sz w:val="24"/>
          <w:szCs w:val="24"/>
        </w:rPr>
      </w:pPr>
    </w:p>
    <w:p w14:paraId="54F1DC2A" w14:textId="77777777" w:rsidR="009A7C5F" w:rsidRDefault="009A7C5F">
      <w:pPr>
        <w:spacing w:after="0"/>
        <w:ind w:left="720"/>
        <w:jc w:val="center"/>
        <w:rPr>
          <w:rFonts w:ascii="Arial Narrow" w:eastAsia="Arial Narrow" w:hAnsi="Arial Narrow" w:cs="Arial Narrow"/>
          <w:sz w:val="24"/>
          <w:szCs w:val="24"/>
        </w:rPr>
      </w:pPr>
    </w:p>
    <w:p w14:paraId="5D981A3D" w14:textId="77777777" w:rsidR="009A7C5F" w:rsidRDefault="009A7C5F">
      <w:pPr>
        <w:spacing w:after="0"/>
        <w:ind w:left="720"/>
        <w:jc w:val="center"/>
        <w:rPr>
          <w:rFonts w:ascii="Arial Narrow" w:eastAsia="Arial Narrow" w:hAnsi="Arial Narrow" w:cs="Arial Narrow"/>
          <w:sz w:val="24"/>
          <w:szCs w:val="24"/>
        </w:rPr>
      </w:pPr>
    </w:p>
    <w:p w14:paraId="2F336DFA" w14:textId="77777777" w:rsidR="009A7C5F" w:rsidRDefault="009A7C5F">
      <w:pPr>
        <w:spacing w:after="0"/>
        <w:ind w:left="720"/>
        <w:jc w:val="center"/>
        <w:rPr>
          <w:rFonts w:ascii="Arial Narrow" w:eastAsia="Arial Narrow" w:hAnsi="Arial Narrow" w:cs="Arial Narrow"/>
          <w:sz w:val="24"/>
          <w:szCs w:val="24"/>
        </w:rPr>
      </w:pPr>
    </w:p>
    <w:p w14:paraId="630EE529" w14:textId="77777777" w:rsidR="009A7C5F" w:rsidRDefault="000442C9">
      <w:pPr>
        <w:spacing w:after="0"/>
        <w:ind w:left="720"/>
        <w:jc w:val="center"/>
        <w:rPr>
          <w:rFonts w:ascii="Arial Narrow" w:eastAsia="Arial Narrow" w:hAnsi="Arial Narrow" w:cs="Arial Narrow"/>
          <w:sz w:val="24"/>
          <w:szCs w:val="24"/>
        </w:rPr>
      </w:pPr>
      <w:r>
        <w:rPr>
          <w:noProof/>
          <w:lang w:val="en-PH" w:eastAsia="en-PH"/>
        </w:rPr>
        <w:drawing>
          <wp:anchor distT="0" distB="0" distL="0" distR="0" simplePos="0" relativeHeight="251657216" behindDoc="1" locked="0" layoutInCell="1" allowOverlap="1" wp14:anchorId="62B4F4F2" wp14:editId="5325C1D4">
            <wp:simplePos x="0" y="0"/>
            <wp:positionH relativeFrom="column">
              <wp:posOffset>3019425</wp:posOffset>
            </wp:positionH>
            <wp:positionV relativeFrom="paragraph">
              <wp:posOffset>47625</wp:posOffset>
            </wp:positionV>
            <wp:extent cx="2335530" cy="2247900"/>
            <wp:effectExtent l="0" t="0" r="0" b="0"/>
            <wp:wrapNone/>
            <wp:docPr id="1570713492" name="image1.png" descr="Official BSU Logo-scr"/>
            <wp:cNvGraphicFramePr/>
            <a:graphic xmlns:a="http://schemas.openxmlformats.org/drawingml/2006/main">
              <a:graphicData uri="http://schemas.openxmlformats.org/drawingml/2006/picture">
                <pic:pic xmlns:pic="http://schemas.openxmlformats.org/drawingml/2006/picture">
                  <pic:nvPicPr>
                    <pic:cNvPr id="1570713492" name="image1.png" descr="Official BSU Logo-scr"/>
                    <pic:cNvPicPr preferRelativeResize="0"/>
                  </pic:nvPicPr>
                  <pic:blipFill>
                    <a:blip r:embed="rId9"/>
                    <a:srcRect/>
                    <a:stretch>
                      <a:fillRect/>
                    </a:stretch>
                  </pic:blipFill>
                  <pic:spPr>
                    <a:xfrm>
                      <a:off x="0" y="0"/>
                      <a:ext cx="2335367" cy="2247900"/>
                    </a:xfrm>
                    <a:prstGeom prst="rect">
                      <a:avLst/>
                    </a:prstGeom>
                  </pic:spPr>
                </pic:pic>
              </a:graphicData>
            </a:graphic>
          </wp:anchor>
        </w:drawing>
      </w:r>
      <w:r>
        <w:rPr>
          <w:noProof/>
          <w:lang w:val="en-PH" w:eastAsia="en-PH"/>
        </w:rPr>
        <w:drawing>
          <wp:anchor distT="0" distB="0" distL="0" distR="0" simplePos="0" relativeHeight="251658240" behindDoc="1" locked="0" layoutInCell="1" allowOverlap="1" wp14:anchorId="6A89BAA7" wp14:editId="40CA944D">
            <wp:simplePos x="0" y="0"/>
            <wp:positionH relativeFrom="column">
              <wp:posOffset>5400675</wp:posOffset>
            </wp:positionH>
            <wp:positionV relativeFrom="paragraph">
              <wp:posOffset>50800</wp:posOffset>
            </wp:positionV>
            <wp:extent cx="2244090" cy="2244090"/>
            <wp:effectExtent l="0" t="0" r="0" b="0"/>
            <wp:wrapNone/>
            <wp:docPr id="1570713494" name="image2.png"/>
            <wp:cNvGraphicFramePr/>
            <a:graphic xmlns:a="http://schemas.openxmlformats.org/drawingml/2006/main">
              <a:graphicData uri="http://schemas.openxmlformats.org/drawingml/2006/picture">
                <pic:pic xmlns:pic="http://schemas.openxmlformats.org/drawingml/2006/picture">
                  <pic:nvPicPr>
                    <pic:cNvPr id="1570713494" name="image2.png"/>
                    <pic:cNvPicPr preferRelativeResize="0"/>
                  </pic:nvPicPr>
                  <pic:blipFill>
                    <a:blip r:embed="rId10"/>
                    <a:srcRect/>
                    <a:stretch>
                      <a:fillRect/>
                    </a:stretch>
                  </pic:blipFill>
                  <pic:spPr>
                    <a:xfrm>
                      <a:off x="0" y="0"/>
                      <a:ext cx="2243826" cy="2243826"/>
                    </a:xfrm>
                    <a:prstGeom prst="rect">
                      <a:avLst/>
                    </a:prstGeom>
                  </pic:spPr>
                </pic:pic>
              </a:graphicData>
            </a:graphic>
          </wp:anchor>
        </w:drawing>
      </w:r>
    </w:p>
    <w:p w14:paraId="4D7A51D3" w14:textId="77777777" w:rsidR="009A7C5F" w:rsidRDefault="009A7C5F">
      <w:pPr>
        <w:spacing w:after="0"/>
        <w:ind w:left="720"/>
        <w:jc w:val="center"/>
        <w:rPr>
          <w:rFonts w:ascii="Arial Narrow" w:eastAsia="Arial Narrow" w:hAnsi="Arial Narrow" w:cs="Arial Narrow"/>
          <w:sz w:val="24"/>
          <w:szCs w:val="24"/>
        </w:rPr>
      </w:pPr>
    </w:p>
    <w:p w14:paraId="68A1F620" w14:textId="77777777" w:rsidR="009A7C5F" w:rsidRDefault="009A7C5F">
      <w:pPr>
        <w:spacing w:after="0"/>
        <w:ind w:left="720"/>
        <w:jc w:val="center"/>
        <w:rPr>
          <w:rFonts w:ascii="Arial Narrow" w:eastAsia="Arial Narrow" w:hAnsi="Arial Narrow" w:cs="Arial Narrow"/>
          <w:sz w:val="24"/>
          <w:szCs w:val="24"/>
        </w:rPr>
      </w:pPr>
    </w:p>
    <w:p w14:paraId="286C07BD" w14:textId="77777777" w:rsidR="009A7C5F" w:rsidRDefault="009A7C5F">
      <w:pPr>
        <w:spacing w:after="0"/>
        <w:ind w:left="720"/>
        <w:jc w:val="center"/>
        <w:rPr>
          <w:rFonts w:ascii="Arial Narrow" w:eastAsia="Arial Narrow" w:hAnsi="Arial Narrow" w:cs="Arial Narrow"/>
          <w:sz w:val="24"/>
          <w:szCs w:val="24"/>
        </w:rPr>
      </w:pPr>
    </w:p>
    <w:p w14:paraId="53719688" w14:textId="77777777" w:rsidR="009A7C5F" w:rsidRDefault="009A7C5F">
      <w:pPr>
        <w:spacing w:after="0"/>
        <w:ind w:left="720"/>
        <w:jc w:val="center"/>
        <w:rPr>
          <w:rFonts w:ascii="Arial Narrow" w:eastAsia="Arial Narrow" w:hAnsi="Arial Narrow" w:cs="Arial Narrow"/>
          <w:sz w:val="24"/>
          <w:szCs w:val="24"/>
        </w:rPr>
      </w:pPr>
    </w:p>
    <w:p w14:paraId="47A8B413" w14:textId="77777777" w:rsidR="009A7C5F" w:rsidRDefault="009A7C5F">
      <w:pPr>
        <w:spacing w:after="0"/>
        <w:ind w:left="720"/>
        <w:jc w:val="center"/>
        <w:rPr>
          <w:rFonts w:ascii="Arial Narrow" w:eastAsia="Arial Narrow" w:hAnsi="Arial Narrow" w:cs="Arial Narrow"/>
          <w:sz w:val="24"/>
          <w:szCs w:val="24"/>
        </w:rPr>
      </w:pPr>
    </w:p>
    <w:p w14:paraId="2E11207C" w14:textId="77777777" w:rsidR="009A7C5F" w:rsidRDefault="009A7C5F">
      <w:pPr>
        <w:spacing w:after="0"/>
        <w:ind w:left="720"/>
        <w:jc w:val="center"/>
        <w:rPr>
          <w:rFonts w:ascii="Arial Narrow" w:eastAsia="Arial Narrow" w:hAnsi="Arial Narrow" w:cs="Arial Narrow"/>
          <w:sz w:val="24"/>
          <w:szCs w:val="24"/>
        </w:rPr>
      </w:pPr>
    </w:p>
    <w:p w14:paraId="6217F7E2" w14:textId="77777777" w:rsidR="009A7C5F" w:rsidRDefault="009A7C5F">
      <w:pPr>
        <w:spacing w:after="0"/>
        <w:ind w:left="720"/>
        <w:jc w:val="center"/>
        <w:rPr>
          <w:rFonts w:ascii="Arial Narrow" w:eastAsia="Arial Narrow" w:hAnsi="Arial Narrow" w:cs="Arial Narrow"/>
          <w:sz w:val="24"/>
          <w:szCs w:val="24"/>
        </w:rPr>
      </w:pPr>
    </w:p>
    <w:p w14:paraId="4C8D73D7" w14:textId="77777777" w:rsidR="009A7C5F" w:rsidRDefault="009A7C5F">
      <w:pPr>
        <w:spacing w:after="0"/>
        <w:ind w:left="720"/>
        <w:jc w:val="center"/>
        <w:rPr>
          <w:rFonts w:ascii="Arial Narrow" w:eastAsia="Arial Narrow" w:hAnsi="Arial Narrow" w:cs="Arial Narrow"/>
          <w:sz w:val="24"/>
          <w:szCs w:val="24"/>
        </w:rPr>
      </w:pPr>
    </w:p>
    <w:p w14:paraId="69A1D7AB" w14:textId="77777777" w:rsidR="009A7C5F" w:rsidRDefault="009A7C5F">
      <w:pPr>
        <w:spacing w:after="0"/>
        <w:ind w:left="720"/>
        <w:jc w:val="center"/>
        <w:rPr>
          <w:rFonts w:ascii="Arial Narrow" w:eastAsia="Arial Narrow" w:hAnsi="Arial Narrow" w:cs="Arial Narrow"/>
          <w:sz w:val="24"/>
          <w:szCs w:val="24"/>
        </w:rPr>
      </w:pPr>
    </w:p>
    <w:p w14:paraId="00DBAFCA" w14:textId="77777777" w:rsidR="009A7C5F" w:rsidRDefault="009A7C5F">
      <w:pPr>
        <w:spacing w:after="0"/>
        <w:ind w:left="720"/>
        <w:jc w:val="center"/>
        <w:rPr>
          <w:rFonts w:ascii="Arial Narrow" w:eastAsia="Arial Narrow" w:hAnsi="Arial Narrow" w:cs="Arial Narrow"/>
          <w:sz w:val="24"/>
          <w:szCs w:val="24"/>
        </w:rPr>
      </w:pPr>
    </w:p>
    <w:p w14:paraId="06F384BF" w14:textId="77777777" w:rsidR="009A7C5F" w:rsidRDefault="009A7C5F">
      <w:pPr>
        <w:spacing w:after="0"/>
        <w:ind w:left="720"/>
        <w:jc w:val="center"/>
        <w:rPr>
          <w:rFonts w:ascii="Arial Narrow" w:eastAsia="Arial Narrow" w:hAnsi="Arial Narrow" w:cs="Arial Narrow"/>
          <w:sz w:val="24"/>
          <w:szCs w:val="24"/>
        </w:rPr>
      </w:pPr>
    </w:p>
    <w:p w14:paraId="473834E1" w14:textId="77777777" w:rsidR="009A7C5F" w:rsidRDefault="009A7C5F">
      <w:pPr>
        <w:spacing w:after="0"/>
        <w:ind w:left="720"/>
        <w:jc w:val="center"/>
        <w:rPr>
          <w:rFonts w:ascii="Arial Narrow" w:eastAsia="Arial Narrow" w:hAnsi="Arial Narrow" w:cs="Arial Narrow"/>
          <w:b/>
          <w:bCs/>
          <w:sz w:val="62"/>
          <w:szCs w:val="62"/>
        </w:rPr>
      </w:pPr>
    </w:p>
    <w:p w14:paraId="5251887F" w14:textId="77777777" w:rsidR="009A7C5F" w:rsidRDefault="000442C9">
      <w:pPr>
        <w:spacing w:after="0"/>
        <w:ind w:left="720"/>
        <w:jc w:val="center"/>
        <w:rPr>
          <w:rFonts w:ascii="Arial Narrow" w:eastAsia="Arial Narrow" w:hAnsi="Arial Narrow" w:cs="Arial Narrow"/>
          <w:b/>
          <w:bCs/>
          <w:color w:val="000000" w:themeColor="text1"/>
          <w:sz w:val="76"/>
          <w:szCs w:val="76"/>
          <w:lang w:val="en-US"/>
        </w:rPr>
      </w:pPr>
      <w:r>
        <w:rPr>
          <w:rFonts w:ascii="Arial Narrow" w:eastAsia="Arial Narrow" w:hAnsi="Arial Narrow" w:cs="Arial Narrow"/>
          <w:b/>
          <w:bCs/>
          <w:color w:val="000000" w:themeColor="text1"/>
          <w:sz w:val="76"/>
          <w:szCs w:val="76"/>
        </w:rPr>
        <w:t>OFFICE</w:t>
      </w:r>
      <w:r>
        <w:rPr>
          <w:rFonts w:ascii="Arial Narrow" w:eastAsia="Arial Narrow" w:hAnsi="Arial Narrow" w:cs="Arial Narrow"/>
          <w:b/>
          <w:bCs/>
          <w:color w:val="000000" w:themeColor="text1"/>
          <w:sz w:val="76"/>
          <w:szCs w:val="76"/>
          <w:lang w:val="en-US"/>
        </w:rPr>
        <w:t xml:space="preserve"> FOR QUALITY ASSURANCE AND ACCREDITATION ( OQAA)</w:t>
      </w:r>
    </w:p>
    <w:p w14:paraId="1CEE4FBF" w14:textId="77777777" w:rsidR="009A7C5F" w:rsidRDefault="009A7C5F">
      <w:pPr>
        <w:spacing w:after="0"/>
        <w:ind w:left="720"/>
        <w:jc w:val="center"/>
        <w:rPr>
          <w:rFonts w:ascii="Arial Narrow" w:eastAsia="Arial Narrow" w:hAnsi="Arial Narrow" w:cs="Arial Narrow"/>
          <w:color w:val="000000" w:themeColor="text1"/>
          <w:sz w:val="52"/>
          <w:szCs w:val="52"/>
        </w:rPr>
      </w:pPr>
    </w:p>
    <w:p w14:paraId="7D762388" w14:textId="77777777" w:rsidR="009A7C5F" w:rsidRDefault="000442C9">
      <w:pPr>
        <w:spacing w:after="0" w:line="240" w:lineRule="auto"/>
        <w:ind w:left="1080"/>
        <w:jc w:val="center"/>
        <w:rPr>
          <w:rFonts w:ascii="Arial" w:eastAsia="Arial" w:hAnsi="Arial" w:cs="Arial"/>
          <w:b/>
          <w:bCs/>
          <w:color w:val="000000" w:themeColor="text1"/>
          <w:sz w:val="52"/>
          <w:szCs w:val="52"/>
          <w:lang w:val="en-US"/>
        </w:rPr>
      </w:pPr>
      <w:r>
        <w:rPr>
          <w:rFonts w:ascii="Arial" w:eastAsia="Arial" w:hAnsi="Arial" w:cs="Arial"/>
          <w:b/>
          <w:bCs/>
          <w:color w:val="000000" w:themeColor="text1"/>
          <w:sz w:val="52"/>
          <w:szCs w:val="52"/>
          <w:lang w:val="en-US"/>
        </w:rPr>
        <w:t>2026</w:t>
      </w:r>
    </w:p>
    <w:p w14:paraId="383E0DBF" w14:textId="77777777" w:rsidR="009A7C5F" w:rsidRDefault="000442C9">
      <w:pPr>
        <w:spacing w:after="0" w:line="240" w:lineRule="auto"/>
        <w:ind w:left="1080"/>
        <w:jc w:val="center"/>
        <w:rPr>
          <w:rFonts w:ascii="Arial" w:eastAsia="Arial" w:hAnsi="Arial" w:cs="Arial"/>
          <w:b/>
          <w:bCs/>
          <w:color w:val="000000" w:themeColor="text1"/>
          <w:sz w:val="52"/>
          <w:szCs w:val="52"/>
        </w:rPr>
      </w:pPr>
      <w:r>
        <w:rPr>
          <w:rFonts w:ascii="Arial" w:eastAsia="Arial" w:hAnsi="Arial" w:cs="Arial"/>
          <w:b/>
          <w:bCs/>
          <w:color w:val="000000" w:themeColor="text1"/>
          <w:sz w:val="52"/>
          <w:szCs w:val="52"/>
        </w:rPr>
        <w:t>(</w:t>
      </w:r>
      <w:r>
        <w:rPr>
          <w:rFonts w:ascii="Arial" w:eastAsia="Arial" w:hAnsi="Arial" w:cs="Arial"/>
          <w:b/>
          <w:bCs/>
          <w:color w:val="000000" w:themeColor="text1"/>
          <w:sz w:val="52"/>
          <w:szCs w:val="52"/>
          <w:lang w:val="en-US"/>
        </w:rPr>
        <w:t>1st</w:t>
      </w:r>
      <w:r>
        <w:rPr>
          <w:rFonts w:ascii="Arial" w:eastAsia="Arial" w:hAnsi="Arial" w:cs="Arial"/>
          <w:b/>
          <w:bCs/>
          <w:color w:val="000000" w:themeColor="text1"/>
          <w:sz w:val="52"/>
          <w:szCs w:val="52"/>
        </w:rPr>
        <w:t xml:space="preserve"> Edition)</w:t>
      </w:r>
    </w:p>
    <w:p w14:paraId="3FA21D3F" w14:textId="77777777" w:rsidR="009A7C5F" w:rsidRDefault="009A7C5F">
      <w:pPr>
        <w:spacing w:after="0"/>
        <w:ind w:left="720"/>
        <w:jc w:val="center"/>
        <w:rPr>
          <w:rFonts w:ascii="Arial Narrow" w:eastAsia="Arial Narrow" w:hAnsi="Arial Narrow" w:cs="Arial Narrow"/>
          <w:sz w:val="24"/>
          <w:szCs w:val="24"/>
        </w:rPr>
      </w:pPr>
    </w:p>
    <w:p w14:paraId="4948D0F4" w14:textId="77777777" w:rsidR="009A7C5F" w:rsidRDefault="009A7C5F">
      <w:pPr>
        <w:spacing w:after="0"/>
        <w:rPr>
          <w:rFonts w:ascii="Arial" w:eastAsia="Arial" w:hAnsi="Arial" w:cs="Arial"/>
          <w:color w:val="FF0000"/>
          <w:sz w:val="24"/>
          <w:szCs w:val="24"/>
        </w:rPr>
      </w:pPr>
    </w:p>
    <w:p w14:paraId="0984FD08" w14:textId="77777777" w:rsidR="009A7C5F" w:rsidRDefault="000442C9">
      <w:pPr>
        <w:numPr>
          <w:ilvl w:val="0"/>
          <w:numId w:val="1"/>
        </w:numPr>
        <w:spacing w:after="0"/>
        <w:rPr>
          <w:rFonts w:ascii="Arial" w:eastAsia="Arial" w:hAnsi="Arial" w:cs="Arial"/>
          <w:color w:val="000000"/>
          <w:sz w:val="24"/>
          <w:szCs w:val="24"/>
        </w:rPr>
      </w:pPr>
      <w:r>
        <w:rPr>
          <w:rFonts w:ascii="Arial" w:eastAsia="Arial" w:hAnsi="Arial" w:cs="Arial"/>
          <w:b/>
          <w:bCs/>
          <w:color w:val="000000"/>
          <w:sz w:val="24"/>
          <w:szCs w:val="24"/>
        </w:rPr>
        <w:t>External Services</w:t>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color w:val="000000"/>
          <w:sz w:val="24"/>
          <w:szCs w:val="24"/>
        </w:rPr>
        <w:tab/>
      </w:r>
      <w:r>
        <w:rPr>
          <w:rFonts w:ascii="Arial" w:eastAsia="Arial" w:hAnsi="Arial" w:cs="Arial"/>
          <w:b/>
          <w:bCs/>
          <w:sz w:val="24"/>
          <w:szCs w:val="24"/>
        </w:rPr>
        <w:t>PAGE</w:t>
      </w:r>
    </w:p>
    <w:p w14:paraId="4DEBCDF5" w14:textId="77777777" w:rsidR="009A7C5F" w:rsidRDefault="000442C9">
      <w:pPr>
        <w:spacing w:after="0"/>
        <w:ind w:left="1440"/>
        <w:rPr>
          <w:rFonts w:ascii="Arial" w:eastAsia="Arial" w:hAnsi="Arial" w:cs="Arial"/>
          <w:color w:val="000000"/>
          <w:sz w:val="24"/>
          <w:szCs w:val="24"/>
          <w:lang w:val="en-US"/>
        </w:rPr>
      </w:pPr>
      <w:r>
        <w:rPr>
          <w:rFonts w:ascii="Arial" w:eastAsia="Arial" w:hAnsi="Arial" w:cs="Arial"/>
          <w:color w:val="000000"/>
          <w:sz w:val="24"/>
          <w:szCs w:val="24"/>
        </w:rPr>
        <w:t>1. Release of Program Accreditation Level Certification</w:t>
      </w:r>
      <w:r>
        <w:rPr>
          <w:rFonts w:ascii="Arial" w:eastAsia="Arial" w:hAnsi="Arial" w:cs="Arial"/>
          <w:sz w:val="24"/>
          <w:szCs w:val="24"/>
        </w:rPr>
        <w:t xml:space="preserve">…………………………………………………………………………………………….    </w:t>
      </w:r>
      <w:r>
        <w:rPr>
          <w:rFonts w:ascii="Arial" w:eastAsia="Arial" w:hAnsi="Arial" w:cs="Arial"/>
          <w:sz w:val="24"/>
          <w:szCs w:val="24"/>
          <w:lang w:val="en-US"/>
        </w:rPr>
        <w:t>1</w:t>
      </w:r>
    </w:p>
    <w:p w14:paraId="6A4916BA" w14:textId="77777777" w:rsidR="009A7C5F" w:rsidRDefault="000442C9">
      <w:pPr>
        <w:spacing w:after="0"/>
        <w:ind w:left="720"/>
        <w:rPr>
          <w:rFonts w:ascii="Arial" w:eastAsia="Arial" w:hAnsi="Arial" w:cs="Arial"/>
          <w:b/>
          <w:bCs/>
          <w:color w:val="000000"/>
          <w:sz w:val="24"/>
          <w:szCs w:val="24"/>
        </w:rPr>
      </w:pPr>
      <w:r>
        <w:rPr>
          <w:rFonts w:ascii="Arial" w:eastAsia="Arial" w:hAnsi="Arial" w:cs="Arial"/>
          <w:b/>
          <w:bCs/>
          <w:color w:val="000000"/>
          <w:sz w:val="24"/>
          <w:szCs w:val="24"/>
        </w:rPr>
        <w:t>B. Internal Services</w:t>
      </w:r>
    </w:p>
    <w:p w14:paraId="10F9DEE6" w14:textId="04A04832" w:rsidR="009A7C5F" w:rsidRDefault="000442C9">
      <w:pPr>
        <w:spacing w:after="0"/>
        <w:ind w:left="1440"/>
        <w:rPr>
          <w:rFonts w:ascii="Arial" w:eastAsia="Arial" w:hAnsi="Arial" w:cs="Arial"/>
          <w:color w:val="000000"/>
          <w:sz w:val="24"/>
          <w:szCs w:val="24"/>
          <w:lang w:val="en-US"/>
        </w:rPr>
      </w:pPr>
      <w:r>
        <w:rPr>
          <w:rFonts w:ascii="Arial" w:eastAsia="Arial" w:hAnsi="Arial" w:cs="Arial"/>
          <w:color w:val="000000"/>
          <w:sz w:val="24"/>
          <w:szCs w:val="24"/>
        </w:rPr>
        <w:t xml:space="preserve">1. Issuance of </w:t>
      </w:r>
      <w:r w:rsidR="005538E4">
        <w:rPr>
          <w:rFonts w:ascii="Arial" w:eastAsia="Arial" w:hAnsi="Arial" w:cs="Arial"/>
          <w:color w:val="000000"/>
          <w:sz w:val="24"/>
          <w:szCs w:val="24"/>
        </w:rPr>
        <w:t xml:space="preserve">Quality Assurance </w:t>
      </w:r>
      <w:r>
        <w:rPr>
          <w:rFonts w:ascii="Arial" w:eastAsia="Arial" w:hAnsi="Arial" w:cs="Arial"/>
          <w:color w:val="000000"/>
          <w:sz w:val="24"/>
          <w:szCs w:val="24"/>
        </w:rPr>
        <w:t>Records and Documents</w:t>
      </w:r>
      <w:r>
        <w:rPr>
          <w:rFonts w:ascii="Arial" w:eastAsia="Arial" w:hAnsi="Arial" w:cs="Arial"/>
          <w:sz w:val="24"/>
          <w:szCs w:val="24"/>
        </w:rPr>
        <w:t>………………………………………</w:t>
      </w:r>
      <w:proofErr w:type="gramStart"/>
      <w:r>
        <w:rPr>
          <w:rFonts w:ascii="Arial" w:eastAsia="Arial" w:hAnsi="Arial" w:cs="Arial"/>
          <w:sz w:val="24"/>
          <w:szCs w:val="24"/>
        </w:rPr>
        <w:t>…..</w:t>
      </w:r>
      <w:proofErr w:type="gramEnd"/>
      <w:r>
        <w:rPr>
          <w:rFonts w:ascii="Arial" w:eastAsia="Arial" w:hAnsi="Arial" w:cs="Arial"/>
          <w:sz w:val="24"/>
          <w:szCs w:val="24"/>
        </w:rPr>
        <w:t xml:space="preserve">………………………………………….   </w:t>
      </w:r>
      <w:r w:rsidR="005538E4">
        <w:rPr>
          <w:rFonts w:ascii="Arial" w:eastAsia="Arial" w:hAnsi="Arial" w:cs="Arial"/>
          <w:sz w:val="24"/>
          <w:szCs w:val="24"/>
        </w:rPr>
        <w:t xml:space="preserve">  </w:t>
      </w:r>
      <w:r>
        <w:rPr>
          <w:rFonts w:ascii="Arial" w:eastAsia="Arial" w:hAnsi="Arial" w:cs="Arial"/>
          <w:sz w:val="24"/>
          <w:szCs w:val="24"/>
        </w:rPr>
        <w:t xml:space="preserve"> </w:t>
      </w:r>
      <w:r>
        <w:rPr>
          <w:rFonts w:ascii="Arial" w:eastAsia="Arial" w:hAnsi="Arial" w:cs="Arial"/>
          <w:sz w:val="24"/>
          <w:szCs w:val="24"/>
          <w:lang w:val="en-US"/>
        </w:rPr>
        <w:t xml:space="preserve"> 2</w:t>
      </w:r>
    </w:p>
    <w:p w14:paraId="5CE8E4A9" w14:textId="5DE7151A" w:rsidR="009A7C5F" w:rsidRPr="005538E4" w:rsidRDefault="000442C9">
      <w:pPr>
        <w:spacing w:after="0"/>
        <w:ind w:left="1440"/>
        <w:rPr>
          <w:rFonts w:ascii="Arial" w:eastAsia="Arial" w:hAnsi="Arial" w:cs="Arial"/>
          <w:color w:val="000000"/>
          <w:sz w:val="24"/>
          <w:szCs w:val="24"/>
          <w:lang w:val="en-US"/>
        </w:rPr>
      </w:pPr>
      <w:r w:rsidRPr="005538E4">
        <w:rPr>
          <w:rFonts w:ascii="Arial" w:eastAsia="Arial" w:hAnsi="Arial" w:cs="Arial"/>
          <w:color w:val="000000"/>
          <w:sz w:val="24"/>
          <w:szCs w:val="24"/>
        </w:rPr>
        <w:t xml:space="preserve">2. </w:t>
      </w:r>
      <w:r w:rsidR="005538E4" w:rsidRPr="005538E4">
        <w:rPr>
          <w:rFonts w:ascii="Arial" w:eastAsia="Arial" w:hAnsi="Arial" w:cs="Arial"/>
          <w:sz w:val="24"/>
          <w:szCs w:val="24"/>
        </w:rPr>
        <w:t>Registration and Issuance of ISO Documented Information</w:t>
      </w:r>
      <w:r w:rsidRPr="005538E4">
        <w:rPr>
          <w:rFonts w:ascii="Arial" w:eastAsia="Arial" w:hAnsi="Arial" w:cs="Arial"/>
          <w:color w:val="000000"/>
          <w:sz w:val="24"/>
          <w:szCs w:val="24"/>
        </w:rPr>
        <w:t xml:space="preserve"> </w:t>
      </w:r>
      <w:r w:rsidRPr="005538E4">
        <w:rPr>
          <w:rFonts w:ascii="Arial" w:eastAsia="Arial" w:hAnsi="Arial" w:cs="Arial"/>
          <w:sz w:val="24"/>
          <w:szCs w:val="24"/>
        </w:rPr>
        <w:t>……………………………………………………………….</w:t>
      </w:r>
      <w:r w:rsidR="005538E4" w:rsidRPr="005538E4">
        <w:rPr>
          <w:rFonts w:ascii="Arial" w:eastAsia="Arial" w:hAnsi="Arial" w:cs="Arial"/>
          <w:sz w:val="24"/>
          <w:szCs w:val="24"/>
        </w:rPr>
        <w:t>…….</w:t>
      </w:r>
      <w:r w:rsidRPr="005538E4">
        <w:rPr>
          <w:rFonts w:ascii="Arial" w:eastAsia="Arial" w:hAnsi="Arial" w:cs="Arial"/>
          <w:sz w:val="24"/>
          <w:szCs w:val="24"/>
        </w:rPr>
        <w:t xml:space="preserve">…………….    </w:t>
      </w:r>
      <w:r w:rsidR="005538E4">
        <w:rPr>
          <w:rFonts w:ascii="Arial" w:eastAsia="Arial" w:hAnsi="Arial" w:cs="Arial"/>
          <w:sz w:val="24"/>
          <w:szCs w:val="24"/>
        </w:rPr>
        <w:t xml:space="preserve"> </w:t>
      </w:r>
      <w:r w:rsidRPr="005538E4">
        <w:rPr>
          <w:rFonts w:ascii="Arial" w:eastAsia="Arial" w:hAnsi="Arial" w:cs="Arial"/>
          <w:sz w:val="24"/>
          <w:szCs w:val="24"/>
          <w:lang w:val="en-US"/>
        </w:rPr>
        <w:t xml:space="preserve"> 3</w:t>
      </w:r>
    </w:p>
    <w:p w14:paraId="6D990FB1" w14:textId="77777777" w:rsidR="009A7C5F" w:rsidRDefault="000442C9">
      <w:pPr>
        <w:spacing w:after="0"/>
        <w:ind w:left="1440"/>
        <w:rPr>
          <w:rFonts w:ascii="Arial" w:eastAsia="Arial" w:hAnsi="Arial" w:cs="Arial"/>
          <w:color w:val="000000"/>
          <w:sz w:val="24"/>
          <w:szCs w:val="24"/>
          <w:lang w:val="en-US"/>
        </w:rPr>
      </w:pPr>
      <w:r>
        <w:rPr>
          <w:rFonts w:ascii="Arial" w:eastAsia="Arial" w:hAnsi="Arial" w:cs="Arial"/>
          <w:color w:val="000000"/>
          <w:sz w:val="24"/>
          <w:szCs w:val="24"/>
        </w:rPr>
        <w:t xml:space="preserve">3. Issuance of Internal Quality Audit Records and Documents </w:t>
      </w:r>
      <w:r>
        <w:rPr>
          <w:rFonts w:ascii="Arial" w:eastAsia="Arial" w:hAnsi="Arial" w:cs="Arial"/>
          <w:sz w:val="24"/>
          <w:szCs w:val="24"/>
        </w:rPr>
        <w:t xml:space="preserve">…………………………………………………………………………………….    </w:t>
      </w:r>
      <w:r>
        <w:rPr>
          <w:rFonts w:ascii="Arial" w:eastAsia="Arial" w:hAnsi="Arial" w:cs="Arial"/>
          <w:sz w:val="24"/>
          <w:szCs w:val="24"/>
          <w:lang w:val="en-US"/>
        </w:rPr>
        <w:t>5</w:t>
      </w:r>
    </w:p>
    <w:p w14:paraId="23FBF383" w14:textId="77777777" w:rsidR="009A7C5F" w:rsidRDefault="000442C9">
      <w:pPr>
        <w:spacing w:after="0"/>
        <w:ind w:left="1440"/>
        <w:rPr>
          <w:rFonts w:ascii="Arial" w:eastAsia="Arial" w:hAnsi="Arial" w:cs="Arial"/>
          <w:color w:val="000000"/>
          <w:sz w:val="24"/>
          <w:szCs w:val="24"/>
          <w:lang w:val="en-US"/>
        </w:rPr>
      </w:pPr>
      <w:r>
        <w:rPr>
          <w:rFonts w:ascii="Arial" w:eastAsia="Arial" w:hAnsi="Arial" w:cs="Arial"/>
          <w:color w:val="000000"/>
          <w:sz w:val="24"/>
          <w:szCs w:val="24"/>
        </w:rPr>
        <w:t xml:space="preserve">4. Quality Assurance Related Document Review and Coaching </w:t>
      </w:r>
      <w:r>
        <w:rPr>
          <w:rFonts w:ascii="Arial" w:eastAsia="Arial" w:hAnsi="Arial" w:cs="Arial"/>
          <w:sz w:val="24"/>
          <w:szCs w:val="24"/>
        </w:rPr>
        <w:t xml:space="preserve">…………………………………………………………………….…………….    </w:t>
      </w:r>
      <w:r>
        <w:rPr>
          <w:rFonts w:ascii="Arial" w:eastAsia="Arial" w:hAnsi="Arial" w:cs="Arial"/>
          <w:sz w:val="24"/>
          <w:szCs w:val="24"/>
          <w:lang w:val="en-US"/>
        </w:rPr>
        <w:t>6</w:t>
      </w:r>
    </w:p>
    <w:p w14:paraId="13B9A5F6" w14:textId="77777777" w:rsidR="009A7C5F" w:rsidRDefault="000442C9">
      <w:pPr>
        <w:spacing w:after="0"/>
        <w:ind w:left="1440"/>
        <w:rPr>
          <w:rFonts w:ascii="Arial" w:eastAsia="Arial" w:hAnsi="Arial" w:cs="Arial"/>
          <w:color w:val="000000"/>
          <w:sz w:val="24"/>
          <w:szCs w:val="24"/>
          <w:lang w:val="en-US"/>
        </w:rPr>
      </w:pPr>
      <w:r>
        <w:rPr>
          <w:rFonts w:ascii="Arial" w:eastAsia="Arial" w:hAnsi="Arial" w:cs="Arial"/>
          <w:color w:val="000000"/>
          <w:sz w:val="24"/>
          <w:szCs w:val="24"/>
        </w:rPr>
        <w:t xml:space="preserve">5. Issuance of Certifications </w:t>
      </w:r>
      <w:r>
        <w:rPr>
          <w:rFonts w:ascii="Arial" w:eastAsia="Arial" w:hAnsi="Arial" w:cs="Arial"/>
          <w:sz w:val="24"/>
          <w:szCs w:val="24"/>
        </w:rPr>
        <w:t xml:space="preserve">…………………………………………………………………………………………………………………………….    </w:t>
      </w:r>
      <w:r>
        <w:rPr>
          <w:rFonts w:ascii="Arial" w:eastAsia="Arial" w:hAnsi="Arial" w:cs="Arial"/>
          <w:sz w:val="24"/>
          <w:szCs w:val="24"/>
          <w:lang w:val="en-US"/>
        </w:rPr>
        <w:t>8</w:t>
      </w:r>
    </w:p>
    <w:p w14:paraId="542078C7" w14:textId="77777777" w:rsidR="009A7C5F" w:rsidRDefault="000442C9">
      <w:pPr>
        <w:spacing w:after="0"/>
        <w:ind w:left="1440"/>
        <w:rPr>
          <w:rFonts w:ascii="Arial" w:eastAsia="Arial" w:hAnsi="Arial" w:cs="Arial"/>
          <w:color w:val="000000"/>
          <w:sz w:val="24"/>
          <w:szCs w:val="24"/>
          <w:lang w:val="en-US"/>
        </w:rPr>
      </w:pPr>
      <w:r>
        <w:rPr>
          <w:rFonts w:ascii="Arial" w:eastAsia="Arial" w:hAnsi="Arial" w:cs="Arial"/>
          <w:color w:val="000000"/>
          <w:sz w:val="24"/>
          <w:szCs w:val="24"/>
        </w:rPr>
        <w:t>6. Conduct of Orientation on Program Accreditation &amp;</w:t>
      </w:r>
      <w:r>
        <w:rPr>
          <w:rFonts w:ascii="Arial" w:eastAsia="Arial" w:hAnsi="Arial" w:cs="Arial"/>
          <w:color w:val="000000" w:themeColor="text1"/>
          <w:sz w:val="24"/>
          <w:szCs w:val="24"/>
        </w:rPr>
        <w:t xml:space="preserve"> QA System </w:t>
      </w:r>
      <w:r>
        <w:rPr>
          <w:rFonts w:ascii="Arial" w:eastAsia="Arial" w:hAnsi="Arial" w:cs="Arial"/>
          <w:sz w:val="24"/>
          <w:szCs w:val="24"/>
        </w:rPr>
        <w:t xml:space="preserve">…………………………………………………………….………………….    </w:t>
      </w:r>
      <w:r>
        <w:rPr>
          <w:rFonts w:ascii="Arial" w:eastAsia="Arial" w:hAnsi="Arial" w:cs="Arial"/>
          <w:sz w:val="24"/>
          <w:szCs w:val="24"/>
          <w:lang w:val="en-US"/>
        </w:rPr>
        <w:t>9</w:t>
      </w:r>
    </w:p>
    <w:p w14:paraId="7CC63CC9" w14:textId="77777777" w:rsidR="009A7C5F" w:rsidRDefault="009A7C5F">
      <w:pPr>
        <w:spacing w:after="0"/>
        <w:ind w:left="720"/>
        <w:rPr>
          <w:rFonts w:ascii="Arial" w:eastAsia="Arial" w:hAnsi="Arial" w:cs="Arial"/>
          <w:color w:val="000000"/>
          <w:sz w:val="24"/>
          <w:szCs w:val="24"/>
        </w:rPr>
      </w:pPr>
    </w:p>
    <w:p w14:paraId="5C16EAB2" w14:textId="77777777" w:rsidR="009A7C5F" w:rsidRDefault="009A7C5F">
      <w:pPr>
        <w:spacing w:after="0"/>
        <w:rPr>
          <w:rFonts w:ascii="Arial" w:eastAsia="Arial" w:hAnsi="Arial" w:cs="Arial"/>
          <w:sz w:val="24"/>
          <w:szCs w:val="24"/>
        </w:rPr>
      </w:pPr>
    </w:p>
    <w:p w14:paraId="12D86FE1" w14:textId="77777777" w:rsidR="009A7C5F" w:rsidRDefault="009A7C5F">
      <w:pPr>
        <w:spacing w:after="0" w:line="240" w:lineRule="auto"/>
        <w:jc w:val="center"/>
        <w:rPr>
          <w:rFonts w:ascii="Arial Narrow" w:eastAsia="Arial Narrow" w:hAnsi="Arial Narrow" w:cs="Arial Narrow"/>
          <w:b/>
          <w:bCs/>
        </w:rPr>
      </w:pPr>
    </w:p>
    <w:p w14:paraId="1448D824" w14:textId="77777777" w:rsidR="009A7C5F" w:rsidRDefault="009A7C5F">
      <w:pPr>
        <w:spacing w:after="0" w:line="240" w:lineRule="auto"/>
        <w:jc w:val="center"/>
        <w:rPr>
          <w:rFonts w:ascii="Arial Narrow" w:eastAsia="Arial Narrow" w:hAnsi="Arial Narrow" w:cs="Arial Narrow"/>
          <w:b/>
          <w:bCs/>
        </w:rPr>
      </w:pPr>
    </w:p>
    <w:p w14:paraId="4998A8E8" w14:textId="77777777" w:rsidR="009A7C5F" w:rsidRDefault="009A7C5F">
      <w:pPr>
        <w:spacing w:after="0" w:line="240" w:lineRule="auto"/>
        <w:jc w:val="center"/>
        <w:rPr>
          <w:rFonts w:ascii="Arial Narrow" w:eastAsia="Arial Narrow" w:hAnsi="Arial Narrow" w:cs="Arial Narrow"/>
          <w:b/>
          <w:bCs/>
        </w:rPr>
      </w:pPr>
    </w:p>
    <w:p w14:paraId="00949F3B" w14:textId="77777777" w:rsidR="009A7C5F" w:rsidRDefault="009A7C5F">
      <w:pPr>
        <w:spacing w:before="240" w:after="0" w:line="360" w:lineRule="auto"/>
        <w:rPr>
          <w:rFonts w:ascii="Arial" w:eastAsia="Arial" w:hAnsi="Arial" w:cs="Arial"/>
          <w:b/>
          <w:bCs/>
          <w:color w:val="000000"/>
          <w:sz w:val="24"/>
          <w:szCs w:val="24"/>
          <w:u w:val="single"/>
        </w:rPr>
      </w:pPr>
    </w:p>
    <w:p w14:paraId="60AD50D4" w14:textId="77777777" w:rsidR="009A7C5F" w:rsidRDefault="009A7C5F">
      <w:pPr>
        <w:spacing w:before="240" w:after="0" w:line="360" w:lineRule="auto"/>
        <w:rPr>
          <w:rFonts w:ascii="Arial" w:eastAsia="Arial" w:hAnsi="Arial" w:cs="Arial"/>
          <w:b/>
          <w:bCs/>
          <w:color w:val="000000"/>
          <w:sz w:val="24"/>
          <w:szCs w:val="24"/>
          <w:u w:val="single"/>
        </w:rPr>
      </w:pPr>
    </w:p>
    <w:p w14:paraId="7402D045" w14:textId="77777777" w:rsidR="009A7C5F" w:rsidRDefault="009A7C5F">
      <w:pPr>
        <w:spacing w:after="0" w:line="360" w:lineRule="auto"/>
        <w:rPr>
          <w:rFonts w:ascii="Arial" w:eastAsia="Arial" w:hAnsi="Arial" w:cs="Arial"/>
          <w:b/>
          <w:bCs/>
          <w:sz w:val="24"/>
          <w:szCs w:val="24"/>
          <w:u w:val="single"/>
        </w:rPr>
      </w:pPr>
    </w:p>
    <w:p w14:paraId="2AFCEB04" w14:textId="77777777" w:rsidR="009A7C5F" w:rsidRDefault="009A7C5F">
      <w:pPr>
        <w:spacing w:after="0" w:line="360" w:lineRule="auto"/>
        <w:rPr>
          <w:rFonts w:ascii="Arial" w:eastAsia="Arial" w:hAnsi="Arial" w:cs="Arial"/>
          <w:b/>
          <w:bCs/>
          <w:sz w:val="24"/>
          <w:szCs w:val="24"/>
          <w:u w:val="single"/>
        </w:rPr>
      </w:pPr>
    </w:p>
    <w:p w14:paraId="43D0CD59" w14:textId="77777777" w:rsidR="009A7C5F" w:rsidRDefault="009A7C5F">
      <w:pPr>
        <w:spacing w:after="0" w:line="360" w:lineRule="auto"/>
        <w:rPr>
          <w:rFonts w:ascii="Arial" w:eastAsia="Arial" w:hAnsi="Arial" w:cs="Arial"/>
          <w:b/>
          <w:bCs/>
          <w:sz w:val="24"/>
          <w:szCs w:val="24"/>
          <w:u w:val="single"/>
        </w:rPr>
      </w:pPr>
    </w:p>
    <w:p w14:paraId="3C62A174" w14:textId="77777777" w:rsidR="009A7C5F" w:rsidRDefault="009A7C5F">
      <w:pPr>
        <w:spacing w:after="0" w:line="360" w:lineRule="auto"/>
        <w:rPr>
          <w:rFonts w:ascii="Arial" w:eastAsia="Arial" w:hAnsi="Arial" w:cs="Arial"/>
          <w:b/>
          <w:bCs/>
          <w:sz w:val="24"/>
          <w:szCs w:val="24"/>
          <w:u w:val="single"/>
        </w:rPr>
      </w:pPr>
    </w:p>
    <w:p w14:paraId="2ED8BBFA" w14:textId="77777777" w:rsidR="009A7C5F" w:rsidRDefault="009A7C5F">
      <w:pPr>
        <w:numPr>
          <w:ilvl w:val="0"/>
          <w:numId w:val="2"/>
        </w:numPr>
        <w:spacing w:after="0" w:line="360" w:lineRule="auto"/>
        <w:rPr>
          <w:rFonts w:ascii="Arial" w:eastAsia="Arial" w:hAnsi="Arial" w:cs="Arial"/>
          <w:b/>
          <w:bCs/>
          <w:color w:val="000000"/>
          <w:sz w:val="24"/>
          <w:szCs w:val="24"/>
        </w:rPr>
        <w:sectPr w:rsidR="009A7C5F">
          <w:headerReference w:type="default" r:id="rId11"/>
          <w:headerReference w:type="first" r:id="rId12"/>
          <w:footerReference w:type="first" r:id="rId13"/>
          <w:pgSz w:w="18720" w:h="12240" w:orient="landscape"/>
          <w:pgMar w:top="720" w:right="720" w:bottom="1080" w:left="1080" w:header="720" w:footer="720" w:gutter="0"/>
          <w:pgNumType w:start="1"/>
          <w:cols w:space="0"/>
        </w:sectPr>
      </w:pPr>
    </w:p>
    <w:p w14:paraId="4BB041AF" w14:textId="77777777" w:rsidR="009A7C5F" w:rsidRDefault="000442C9">
      <w:pPr>
        <w:numPr>
          <w:ilvl w:val="0"/>
          <w:numId w:val="2"/>
        </w:numPr>
        <w:spacing w:after="0" w:line="360"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Release of Program Accreditation Level Certification</w:t>
      </w:r>
    </w:p>
    <w:p w14:paraId="7FAE439D" w14:textId="4F40EB43" w:rsidR="00C9537C" w:rsidRDefault="00C9537C" w:rsidP="00E452B4">
      <w:pPr>
        <w:ind w:left="360" w:firstLine="720"/>
        <w:rPr>
          <w:rFonts w:ascii="Arial" w:eastAsia="Arial" w:hAnsi="Arial" w:cs="Arial"/>
          <w:sz w:val="24"/>
          <w:szCs w:val="24"/>
        </w:rPr>
      </w:pPr>
      <w:r>
        <w:rPr>
          <w:rFonts w:ascii="Arial" w:eastAsia="Arial" w:hAnsi="Arial" w:cs="Arial"/>
          <w:sz w:val="24"/>
          <w:szCs w:val="24"/>
        </w:rPr>
        <w:t xml:space="preserve">This service is to provide </w:t>
      </w:r>
      <w:r w:rsidR="004E187F">
        <w:rPr>
          <w:rFonts w:ascii="Arial" w:eastAsia="Arial" w:hAnsi="Arial" w:cs="Arial"/>
          <w:sz w:val="24"/>
          <w:szCs w:val="24"/>
        </w:rPr>
        <w:t>p</w:t>
      </w:r>
      <w:r>
        <w:rPr>
          <w:rFonts w:ascii="Arial" w:eastAsia="Arial" w:hAnsi="Arial" w:cs="Arial"/>
          <w:sz w:val="24"/>
          <w:szCs w:val="24"/>
        </w:rPr>
        <w:t xml:space="preserve">rogram accreditation level certification of undergraduate degree programs to comply the requirements of funding agencies/sponsors </w:t>
      </w:r>
      <w:r w:rsidR="00490BDF">
        <w:rPr>
          <w:rFonts w:ascii="Arial" w:eastAsia="Arial" w:hAnsi="Arial" w:cs="Arial"/>
          <w:sz w:val="24"/>
          <w:szCs w:val="24"/>
        </w:rPr>
        <w:t>to</w:t>
      </w:r>
      <w:r>
        <w:rPr>
          <w:rFonts w:ascii="Arial" w:eastAsia="Arial" w:hAnsi="Arial" w:cs="Arial"/>
          <w:sz w:val="24"/>
          <w:szCs w:val="24"/>
        </w:rPr>
        <w:t xml:space="preserve"> incoming students who wi</w:t>
      </w:r>
      <w:r w:rsidR="00375615">
        <w:rPr>
          <w:rFonts w:ascii="Arial" w:eastAsia="Arial" w:hAnsi="Arial" w:cs="Arial"/>
          <w:sz w:val="24"/>
          <w:szCs w:val="24"/>
        </w:rPr>
        <w:t>sh to enroll in Advance Studies.</w:t>
      </w:r>
    </w:p>
    <w:tbl>
      <w:tblPr>
        <w:tblStyle w:val="Style30"/>
        <w:tblW w:w="16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9"/>
        <w:gridCol w:w="105"/>
        <w:gridCol w:w="5279"/>
        <w:gridCol w:w="2190"/>
        <w:gridCol w:w="1530"/>
        <w:gridCol w:w="1515"/>
        <w:gridCol w:w="3193"/>
      </w:tblGrid>
      <w:tr w:rsidR="009A7C5F" w14:paraId="296BFDA3" w14:textId="77777777">
        <w:tc>
          <w:tcPr>
            <w:tcW w:w="3075" w:type="dxa"/>
            <w:gridSpan w:val="2"/>
            <w:shd w:val="clear" w:color="auto" w:fill="0B5514"/>
          </w:tcPr>
          <w:p w14:paraId="4FBA789D" w14:textId="77777777" w:rsidR="009A7C5F" w:rsidRDefault="000442C9">
            <w:pPr>
              <w:spacing w:after="0" w:line="240" w:lineRule="auto"/>
              <w:rPr>
                <w:rFonts w:ascii="Arial" w:eastAsia="Arial" w:hAnsi="Arial" w:cs="Arial"/>
                <w:sz w:val="24"/>
                <w:szCs w:val="24"/>
              </w:rPr>
            </w:pPr>
            <w:bookmarkStart w:id="1" w:name="_heading=h.vzy2g9majke2" w:colFirst="0" w:colLast="0"/>
            <w:bookmarkEnd w:id="1"/>
            <w:r>
              <w:rPr>
                <w:rFonts w:ascii="Arial" w:eastAsia="Arial" w:hAnsi="Arial" w:cs="Arial"/>
                <w:color w:val="FFFFFF"/>
                <w:sz w:val="24"/>
                <w:szCs w:val="24"/>
              </w:rPr>
              <w:t>Office or Division:</w:t>
            </w:r>
          </w:p>
        </w:tc>
        <w:tc>
          <w:tcPr>
            <w:tcW w:w="13706" w:type="dxa"/>
            <w:gridSpan w:val="5"/>
            <w:vAlign w:val="center"/>
          </w:tcPr>
          <w:p w14:paraId="3FB1F760"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w:t>
            </w:r>
          </w:p>
        </w:tc>
      </w:tr>
      <w:tr w:rsidR="009A7C5F" w14:paraId="4331CA31" w14:textId="77777777">
        <w:tc>
          <w:tcPr>
            <w:tcW w:w="3075" w:type="dxa"/>
            <w:gridSpan w:val="2"/>
            <w:shd w:val="clear" w:color="auto" w:fill="0B5514"/>
          </w:tcPr>
          <w:p w14:paraId="2EEE0EF0"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Classification:</w:t>
            </w:r>
          </w:p>
        </w:tc>
        <w:tc>
          <w:tcPr>
            <w:tcW w:w="13706" w:type="dxa"/>
            <w:gridSpan w:val="5"/>
            <w:vAlign w:val="center"/>
          </w:tcPr>
          <w:p w14:paraId="7DBFD3EB"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Simple Transaction</w:t>
            </w:r>
          </w:p>
        </w:tc>
      </w:tr>
      <w:tr w:rsidR="009A7C5F" w14:paraId="60639F35" w14:textId="77777777">
        <w:tc>
          <w:tcPr>
            <w:tcW w:w="3075" w:type="dxa"/>
            <w:gridSpan w:val="2"/>
            <w:shd w:val="clear" w:color="auto" w:fill="0B5514"/>
          </w:tcPr>
          <w:p w14:paraId="6826A253"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 xml:space="preserve">Type of Transaction: </w:t>
            </w:r>
          </w:p>
        </w:tc>
        <w:tc>
          <w:tcPr>
            <w:tcW w:w="13706" w:type="dxa"/>
            <w:gridSpan w:val="5"/>
            <w:vAlign w:val="center"/>
          </w:tcPr>
          <w:p w14:paraId="2D2E32E7"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G2C- Government to Citizen</w:t>
            </w:r>
          </w:p>
        </w:tc>
      </w:tr>
      <w:tr w:rsidR="009A7C5F" w14:paraId="09424D80" w14:textId="77777777">
        <w:tc>
          <w:tcPr>
            <w:tcW w:w="3075" w:type="dxa"/>
            <w:gridSpan w:val="2"/>
            <w:shd w:val="clear" w:color="auto" w:fill="0B5514"/>
          </w:tcPr>
          <w:p w14:paraId="68DFA58B"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Who may avail:</w:t>
            </w:r>
          </w:p>
        </w:tc>
        <w:tc>
          <w:tcPr>
            <w:tcW w:w="13706" w:type="dxa"/>
            <w:gridSpan w:val="5"/>
            <w:vAlign w:val="center"/>
          </w:tcPr>
          <w:p w14:paraId="66DEB7E9" w14:textId="0C126DA9" w:rsidR="009A7C5F" w:rsidRDefault="00F46757">
            <w:pPr>
              <w:spacing w:after="0" w:line="240" w:lineRule="auto"/>
              <w:rPr>
                <w:rFonts w:ascii="Arial" w:eastAsia="Arial" w:hAnsi="Arial" w:cs="Arial"/>
                <w:sz w:val="24"/>
                <w:szCs w:val="24"/>
              </w:rPr>
            </w:pPr>
            <w:r w:rsidRPr="00F46757">
              <w:rPr>
                <w:rFonts w:ascii="Arial" w:eastAsia="Arial" w:hAnsi="Arial" w:cs="Arial"/>
                <w:sz w:val="24"/>
                <w:szCs w:val="24"/>
              </w:rPr>
              <w:t xml:space="preserve">Incoming </w:t>
            </w:r>
            <w:r>
              <w:rPr>
                <w:rFonts w:ascii="Arial" w:eastAsia="Arial" w:hAnsi="Arial" w:cs="Arial"/>
                <w:sz w:val="24"/>
                <w:szCs w:val="24"/>
              </w:rPr>
              <w:t>Students for Advance Studies</w:t>
            </w:r>
          </w:p>
        </w:tc>
      </w:tr>
      <w:tr w:rsidR="009A7C5F" w14:paraId="5203EEF0" w14:textId="77777777">
        <w:trPr>
          <w:trHeight w:val="413"/>
        </w:trPr>
        <w:tc>
          <w:tcPr>
            <w:tcW w:w="8355" w:type="dxa"/>
            <w:gridSpan w:val="3"/>
            <w:shd w:val="clear" w:color="auto" w:fill="0B5514"/>
            <w:vAlign w:val="center"/>
          </w:tcPr>
          <w:p w14:paraId="4FA3D189"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CHECKLIST OF REQUIREMENTS</w:t>
            </w:r>
          </w:p>
        </w:tc>
        <w:tc>
          <w:tcPr>
            <w:tcW w:w="8426" w:type="dxa"/>
            <w:gridSpan w:val="4"/>
            <w:shd w:val="clear" w:color="auto" w:fill="0B5514"/>
            <w:vAlign w:val="center"/>
          </w:tcPr>
          <w:p w14:paraId="5AAA4AC9"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WHERE TO SECURE</w:t>
            </w:r>
          </w:p>
        </w:tc>
      </w:tr>
      <w:tr w:rsidR="009A7C5F" w14:paraId="1A745851" w14:textId="77777777">
        <w:trPr>
          <w:trHeight w:val="899"/>
        </w:trPr>
        <w:tc>
          <w:tcPr>
            <w:tcW w:w="8355" w:type="dxa"/>
            <w:gridSpan w:val="3"/>
            <w:vAlign w:val="center"/>
          </w:tcPr>
          <w:p w14:paraId="7BF258EE" w14:textId="54890A7C" w:rsidR="009A7C5F" w:rsidRDefault="000442C9" w:rsidP="00E452B4">
            <w:pPr>
              <w:numPr>
                <w:ilvl w:val="0"/>
                <w:numId w:val="3"/>
              </w:numPr>
              <w:spacing w:after="0"/>
              <w:rPr>
                <w:rFonts w:ascii="Arial" w:eastAsia="Arial" w:hAnsi="Arial" w:cs="Arial"/>
                <w:color w:val="000000"/>
                <w:sz w:val="24"/>
                <w:szCs w:val="24"/>
              </w:rPr>
            </w:pPr>
            <w:r>
              <w:rPr>
                <w:rFonts w:ascii="Arial" w:eastAsia="Arial" w:hAnsi="Arial" w:cs="Arial"/>
                <w:color w:val="000000" w:themeColor="text1"/>
                <w:sz w:val="24"/>
                <w:szCs w:val="24"/>
              </w:rPr>
              <w:t>Document Request Form</w:t>
            </w:r>
            <w:r>
              <w:rPr>
                <w:rFonts w:ascii="Arial" w:eastAsia="Arial" w:hAnsi="Arial" w:cs="Arial"/>
                <w:color w:val="000000" w:themeColor="text1"/>
                <w:sz w:val="24"/>
                <w:szCs w:val="24"/>
                <w:lang w:val="en-US"/>
              </w:rPr>
              <w:t xml:space="preserve"> ( QF-OQAA-01</w:t>
            </w:r>
            <w:r>
              <w:rPr>
                <w:rFonts w:ascii="Arial" w:eastAsia="Arial" w:hAnsi="Arial" w:cs="Arial"/>
                <w:color w:val="000000" w:themeColor="text1"/>
                <w:sz w:val="24"/>
                <w:szCs w:val="24"/>
              </w:rPr>
              <w:t xml:space="preserve">), </w:t>
            </w:r>
            <w:r w:rsidR="00E452B4">
              <w:rPr>
                <w:rFonts w:ascii="Arial" w:eastAsia="Arial" w:hAnsi="Arial" w:cs="Arial"/>
                <w:color w:val="000000" w:themeColor="text1"/>
                <w:sz w:val="24"/>
                <w:szCs w:val="24"/>
              </w:rPr>
              <w:t>latest revision</w:t>
            </w:r>
            <w:r>
              <w:rPr>
                <w:rFonts w:ascii="Arial" w:eastAsia="Arial" w:hAnsi="Arial" w:cs="Arial"/>
                <w:color w:val="000000" w:themeColor="text1"/>
                <w:sz w:val="24"/>
                <w:szCs w:val="24"/>
              </w:rPr>
              <w:t>, 1 Original Copy</w:t>
            </w:r>
          </w:p>
        </w:tc>
        <w:tc>
          <w:tcPr>
            <w:tcW w:w="8426" w:type="dxa"/>
            <w:gridSpan w:val="4"/>
            <w:vAlign w:val="center"/>
          </w:tcPr>
          <w:p w14:paraId="1B4AAA4F"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 (OQAA)</w:t>
            </w:r>
          </w:p>
        </w:tc>
      </w:tr>
      <w:tr w:rsidR="009A7C5F" w14:paraId="03285BC2" w14:textId="77777777">
        <w:trPr>
          <w:trHeight w:val="836"/>
        </w:trPr>
        <w:tc>
          <w:tcPr>
            <w:tcW w:w="2970" w:type="dxa"/>
            <w:tcBorders>
              <w:bottom w:val="single" w:sz="4" w:space="0" w:color="000000"/>
            </w:tcBorders>
            <w:shd w:val="clear" w:color="auto" w:fill="0B5514"/>
            <w:vAlign w:val="center"/>
          </w:tcPr>
          <w:p w14:paraId="7C6CD711"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CLIENT STEPS</w:t>
            </w:r>
          </w:p>
        </w:tc>
        <w:tc>
          <w:tcPr>
            <w:tcW w:w="7575" w:type="dxa"/>
            <w:gridSpan w:val="3"/>
            <w:shd w:val="clear" w:color="auto" w:fill="0B5514"/>
            <w:vAlign w:val="center"/>
          </w:tcPr>
          <w:p w14:paraId="7683977E"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AGENCY ACTIONS</w:t>
            </w:r>
          </w:p>
        </w:tc>
        <w:tc>
          <w:tcPr>
            <w:tcW w:w="1530" w:type="dxa"/>
            <w:shd w:val="clear" w:color="auto" w:fill="0B5514"/>
            <w:vAlign w:val="center"/>
          </w:tcPr>
          <w:p w14:paraId="3157A167"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FEES TO BE PAID</w:t>
            </w:r>
          </w:p>
        </w:tc>
        <w:tc>
          <w:tcPr>
            <w:tcW w:w="1515" w:type="dxa"/>
            <w:shd w:val="clear" w:color="auto" w:fill="0B5514"/>
            <w:vAlign w:val="center"/>
          </w:tcPr>
          <w:p w14:paraId="09D7C42A"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PROCESSING TIME</w:t>
            </w:r>
          </w:p>
        </w:tc>
        <w:tc>
          <w:tcPr>
            <w:tcW w:w="3191" w:type="dxa"/>
            <w:shd w:val="clear" w:color="auto" w:fill="0B5514"/>
            <w:vAlign w:val="center"/>
          </w:tcPr>
          <w:p w14:paraId="358D2745"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PERSON RESPONSIBLE</w:t>
            </w:r>
          </w:p>
        </w:tc>
      </w:tr>
      <w:tr w:rsidR="00F46757" w14:paraId="4FA1F3EB" w14:textId="77777777">
        <w:trPr>
          <w:trHeight w:val="615"/>
        </w:trPr>
        <w:tc>
          <w:tcPr>
            <w:tcW w:w="2970" w:type="dxa"/>
            <w:tcBorders>
              <w:bottom w:val="nil"/>
            </w:tcBorders>
          </w:tcPr>
          <w:p w14:paraId="3E54E536" w14:textId="77777777" w:rsidR="00F46757" w:rsidRDefault="00F46757" w:rsidP="00F73D14">
            <w:pPr>
              <w:numPr>
                <w:ilvl w:val="0"/>
                <w:numId w:val="4"/>
              </w:numPr>
              <w:spacing w:after="0" w:line="240" w:lineRule="auto"/>
              <w:ind w:left="317" w:hanging="317"/>
              <w:rPr>
                <w:rFonts w:ascii="Arial" w:eastAsia="Arial" w:hAnsi="Arial" w:cs="Arial"/>
                <w:color w:val="000000"/>
                <w:sz w:val="24"/>
                <w:szCs w:val="24"/>
              </w:rPr>
            </w:pPr>
            <w:r>
              <w:rPr>
                <w:rFonts w:ascii="Arial" w:eastAsia="Arial" w:hAnsi="Arial" w:cs="Arial"/>
                <w:color w:val="000000"/>
                <w:sz w:val="24"/>
                <w:szCs w:val="24"/>
              </w:rPr>
              <w:t>Fill out the document request form</w:t>
            </w:r>
          </w:p>
        </w:tc>
        <w:tc>
          <w:tcPr>
            <w:tcW w:w="7575" w:type="dxa"/>
            <w:gridSpan w:val="3"/>
          </w:tcPr>
          <w:p w14:paraId="59EA2A40" w14:textId="15C02D52" w:rsidR="00F46757" w:rsidRDefault="00F46757" w:rsidP="00E73177">
            <w:pPr>
              <w:numPr>
                <w:ilvl w:val="1"/>
                <w:numId w:val="3"/>
              </w:numPr>
              <w:spacing w:after="0" w:line="240" w:lineRule="auto"/>
              <w:ind w:left="691" w:hanging="691"/>
              <w:rPr>
                <w:rFonts w:ascii="Arial" w:eastAsia="Arial" w:hAnsi="Arial" w:cs="Arial"/>
                <w:color w:val="000000"/>
                <w:sz w:val="24"/>
                <w:szCs w:val="24"/>
              </w:rPr>
            </w:pPr>
            <w:r>
              <w:rPr>
                <w:rFonts w:ascii="Arial" w:eastAsia="Arial" w:hAnsi="Arial" w:cs="Arial"/>
                <w:color w:val="000000"/>
                <w:sz w:val="24"/>
                <w:szCs w:val="24"/>
              </w:rPr>
              <w:t xml:space="preserve">Receive the request form and check for completeness of </w:t>
            </w:r>
            <w:r w:rsidR="00E73177">
              <w:rPr>
                <w:rFonts w:ascii="Arial" w:eastAsia="Arial" w:hAnsi="Arial" w:cs="Arial"/>
                <w:color w:val="000000"/>
                <w:sz w:val="24"/>
                <w:szCs w:val="24"/>
              </w:rPr>
              <w:t xml:space="preserve"> </w:t>
            </w:r>
            <w:r>
              <w:rPr>
                <w:rFonts w:ascii="Arial" w:eastAsia="Arial" w:hAnsi="Arial" w:cs="Arial"/>
                <w:color w:val="000000"/>
                <w:sz w:val="24"/>
                <w:szCs w:val="24"/>
              </w:rPr>
              <w:t>documents.</w:t>
            </w:r>
          </w:p>
          <w:p w14:paraId="0763BDBC" w14:textId="77777777" w:rsidR="00F46757" w:rsidRDefault="00F46757" w:rsidP="00E73177">
            <w:pPr>
              <w:numPr>
                <w:ilvl w:val="1"/>
                <w:numId w:val="3"/>
              </w:numPr>
              <w:spacing w:after="0" w:line="240" w:lineRule="auto"/>
              <w:ind w:left="691" w:hanging="691"/>
              <w:rPr>
                <w:rFonts w:ascii="Arial" w:eastAsia="Arial" w:hAnsi="Arial" w:cs="Arial"/>
                <w:color w:val="000000"/>
                <w:sz w:val="24"/>
                <w:szCs w:val="24"/>
              </w:rPr>
            </w:pPr>
            <w:r>
              <w:rPr>
                <w:rFonts w:ascii="Arial" w:eastAsia="Arial" w:hAnsi="Arial" w:cs="Arial"/>
                <w:color w:val="000000"/>
                <w:sz w:val="24"/>
                <w:szCs w:val="24"/>
              </w:rPr>
              <w:t>Inform the Client to expect an email or message regarding the schedule of the availability of the requested certifications.</w:t>
            </w:r>
          </w:p>
        </w:tc>
        <w:tc>
          <w:tcPr>
            <w:tcW w:w="1530" w:type="dxa"/>
            <w:vMerge w:val="restart"/>
            <w:vAlign w:val="center"/>
          </w:tcPr>
          <w:p w14:paraId="187278AA" w14:textId="77777777" w:rsidR="00F46757" w:rsidRDefault="00F4675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515" w:type="dxa"/>
            <w:vAlign w:val="center"/>
          </w:tcPr>
          <w:p w14:paraId="63532FD7" w14:textId="3033C618" w:rsidR="00F46757" w:rsidRDefault="002801FE" w:rsidP="005538E4">
            <w:pPr>
              <w:spacing w:after="0" w:line="240" w:lineRule="auto"/>
              <w:jc w:val="center"/>
              <w:rPr>
                <w:rFonts w:ascii="Arial" w:eastAsia="Arial" w:hAnsi="Arial" w:cs="Arial"/>
                <w:color w:val="FF0000"/>
                <w:sz w:val="24"/>
                <w:szCs w:val="24"/>
                <w:lang w:val="en-US"/>
              </w:rPr>
            </w:pPr>
            <w:r>
              <w:rPr>
                <w:rFonts w:ascii="Arial" w:eastAsia="Arial" w:hAnsi="Arial" w:cs="Arial"/>
                <w:color w:val="000000" w:themeColor="text1"/>
                <w:sz w:val="24"/>
                <w:szCs w:val="24"/>
                <w:lang w:val="en-US"/>
              </w:rPr>
              <w:t xml:space="preserve">15 </w:t>
            </w:r>
            <w:r w:rsidR="00F46757">
              <w:rPr>
                <w:rFonts w:ascii="Arial" w:eastAsia="Arial" w:hAnsi="Arial" w:cs="Arial"/>
                <w:color w:val="000000" w:themeColor="text1"/>
                <w:sz w:val="24"/>
                <w:szCs w:val="24"/>
                <w:lang w:val="en-US"/>
              </w:rPr>
              <w:t>minutes</w:t>
            </w:r>
          </w:p>
        </w:tc>
        <w:tc>
          <w:tcPr>
            <w:tcW w:w="3191" w:type="dxa"/>
            <w:vMerge w:val="restart"/>
          </w:tcPr>
          <w:p w14:paraId="095F3C07" w14:textId="77777777" w:rsidR="00F46757" w:rsidRDefault="00F46757">
            <w:pPr>
              <w:spacing w:after="0" w:line="240" w:lineRule="auto"/>
              <w:rPr>
                <w:rFonts w:ascii="Arial" w:eastAsia="Arial" w:hAnsi="Arial" w:cs="Arial"/>
                <w:i/>
                <w:iCs/>
                <w:color w:val="000000"/>
                <w:sz w:val="24"/>
                <w:szCs w:val="24"/>
              </w:rPr>
            </w:pPr>
          </w:p>
          <w:p w14:paraId="258E81C1" w14:textId="77777777" w:rsidR="00F46757" w:rsidRDefault="00F4675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Aide VI;</w:t>
            </w:r>
          </w:p>
          <w:p w14:paraId="67149F34" w14:textId="77777777" w:rsidR="00F46757" w:rsidRDefault="00F4675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 xml:space="preserve">Director </w:t>
            </w:r>
          </w:p>
          <w:p w14:paraId="1D2C82C8" w14:textId="77777777" w:rsidR="00F46757" w:rsidRDefault="00F4675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OQAA</w:t>
            </w:r>
          </w:p>
        </w:tc>
      </w:tr>
      <w:tr w:rsidR="00F46757" w14:paraId="7F296139" w14:textId="77777777">
        <w:trPr>
          <w:trHeight w:val="605"/>
        </w:trPr>
        <w:tc>
          <w:tcPr>
            <w:tcW w:w="2970" w:type="dxa"/>
            <w:tcBorders>
              <w:top w:val="nil"/>
              <w:bottom w:val="nil"/>
            </w:tcBorders>
          </w:tcPr>
          <w:p w14:paraId="1317603B" w14:textId="77777777" w:rsidR="00F46757" w:rsidRDefault="00F46757">
            <w:pPr>
              <w:ind w:left="360"/>
              <w:rPr>
                <w:rFonts w:ascii="Arial" w:eastAsia="Arial" w:hAnsi="Arial" w:cs="Arial"/>
                <w:color w:val="000000"/>
                <w:sz w:val="24"/>
                <w:szCs w:val="24"/>
              </w:rPr>
            </w:pPr>
          </w:p>
        </w:tc>
        <w:tc>
          <w:tcPr>
            <w:tcW w:w="7575" w:type="dxa"/>
            <w:gridSpan w:val="3"/>
          </w:tcPr>
          <w:p w14:paraId="02D37375" w14:textId="77777777" w:rsidR="00F46757" w:rsidRDefault="00F46757">
            <w:pPr>
              <w:numPr>
                <w:ilvl w:val="1"/>
                <w:numId w:val="3"/>
              </w:numPr>
              <w:spacing w:after="0" w:line="240" w:lineRule="auto"/>
              <w:rPr>
                <w:rFonts w:ascii="Arial" w:eastAsia="Arial" w:hAnsi="Arial" w:cs="Arial"/>
                <w:color w:val="000000"/>
                <w:sz w:val="24"/>
                <w:szCs w:val="24"/>
              </w:rPr>
            </w:pPr>
            <w:r>
              <w:rPr>
                <w:rFonts w:ascii="Arial" w:eastAsia="Arial" w:hAnsi="Arial" w:cs="Arial"/>
                <w:color w:val="000000"/>
                <w:sz w:val="24"/>
                <w:szCs w:val="24"/>
              </w:rPr>
              <w:t>Forward the form to the OQAA Director for approval.</w:t>
            </w:r>
          </w:p>
          <w:p w14:paraId="0500EF94" w14:textId="77777777" w:rsidR="00F46757" w:rsidRDefault="00F46757" w:rsidP="00E73177">
            <w:pPr>
              <w:numPr>
                <w:ilvl w:val="1"/>
                <w:numId w:val="3"/>
              </w:numPr>
              <w:spacing w:after="0" w:line="240" w:lineRule="auto"/>
              <w:ind w:left="691" w:hanging="691"/>
              <w:rPr>
                <w:rFonts w:ascii="Arial" w:eastAsia="Arial" w:hAnsi="Arial" w:cs="Arial"/>
                <w:color w:val="000000"/>
                <w:sz w:val="24"/>
                <w:szCs w:val="24"/>
              </w:rPr>
            </w:pPr>
            <w:r>
              <w:rPr>
                <w:rFonts w:ascii="Arial" w:eastAsia="Arial" w:hAnsi="Arial" w:cs="Arial"/>
                <w:color w:val="000000" w:themeColor="text1"/>
                <w:sz w:val="24"/>
                <w:szCs w:val="24"/>
              </w:rPr>
              <w:t>OQAA Director reviews the request and endorses for appropriate action.</w:t>
            </w:r>
          </w:p>
        </w:tc>
        <w:tc>
          <w:tcPr>
            <w:tcW w:w="1530" w:type="dxa"/>
            <w:vMerge/>
            <w:vAlign w:val="center"/>
          </w:tcPr>
          <w:p w14:paraId="0FF3AA5B" w14:textId="77777777" w:rsidR="00F46757" w:rsidRDefault="00F46757">
            <w:pPr>
              <w:widowControl w:val="0"/>
              <w:spacing w:after="0" w:line="276" w:lineRule="auto"/>
              <w:rPr>
                <w:rFonts w:ascii="Arial" w:eastAsia="Arial" w:hAnsi="Arial" w:cs="Arial"/>
                <w:color w:val="000000"/>
                <w:sz w:val="24"/>
                <w:szCs w:val="24"/>
              </w:rPr>
            </w:pPr>
          </w:p>
        </w:tc>
        <w:tc>
          <w:tcPr>
            <w:tcW w:w="1515" w:type="dxa"/>
            <w:vAlign w:val="center"/>
          </w:tcPr>
          <w:p w14:paraId="11DB2843" w14:textId="7C86E026" w:rsidR="00F46757" w:rsidRDefault="00F46757" w:rsidP="005538E4">
            <w:pPr>
              <w:widowControl w:val="0"/>
              <w:spacing w:after="0" w:line="276" w:lineRule="auto"/>
              <w:jc w:val="center"/>
              <w:rPr>
                <w:rFonts w:ascii="Arial" w:eastAsia="Arial" w:hAnsi="Arial" w:cs="Arial"/>
                <w:color w:val="000000"/>
                <w:sz w:val="24"/>
                <w:szCs w:val="24"/>
              </w:rPr>
            </w:pPr>
            <w:r>
              <w:rPr>
                <w:rFonts w:ascii="Arial" w:eastAsia="Arial" w:hAnsi="Arial" w:cs="Arial"/>
                <w:color w:val="000000"/>
                <w:sz w:val="24"/>
                <w:szCs w:val="24"/>
              </w:rPr>
              <w:t>1 day</w:t>
            </w:r>
          </w:p>
        </w:tc>
        <w:tc>
          <w:tcPr>
            <w:tcW w:w="3191" w:type="dxa"/>
            <w:vMerge/>
          </w:tcPr>
          <w:p w14:paraId="1FA45A50" w14:textId="77777777" w:rsidR="00F46757" w:rsidRDefault="00F46757">
            <w:pPr>
              <w:widowControl w:val="0"/>
              <w:spacing w:after="0" w:line="276" w:lineRule="auto"/>
              <w:rPr>
                <w:rFonts w:ascii="Arial" w:eastAsia="Arial" w:hAnsi="Arial" w:cs="Arial"/>
                <w:color w:val="000000"/>
                <w:sz w:val="24"/>
                <w:szCs w:val="24"/>
              </w:rPr>
            </w:pPr>
          </w:p>
        </w:tc>
      </w:tr>
      <w:tr w:rsidR="00F46757" w14:paraId="5192D8C1" w14:textId="77777777">
        <w:trPr>
          <w:trHeight w:val="1200"/>
        </w:trPr>
        <w:tc>
          <w:tcPr>
            <w:tcW w:w="2970" w:type="dxa"/>
            <w:tcBorders>
              <w:top w:val="nil"/>
            </w:tcBorders>
          </w:tcPr>
          <w:p w14:paraId="7183CC11" w14:textId="77777777" w:rsidR="00F46757" w:rsidRDefault="00F46757">
            <w:pPr>
              <w:spacing w:after="0" w:line="240" w:lineRule="auto"/>
              <w:ind w:left="245"/>
              <w:rPr>
                <w:rFonts w:ascii="Arial" w:eastAsia="Arial" w:hAnsi="Arial" w:cs="Arial"/>
                <w:color w:val="000000"/>
                <w:sz w:val="24"/>
                <w:szCs w:val="24"/>
              </w:rPr>
            </w:pPr>
          </w:p>
        </w:tc>
        <w:tc>
          <w:tcPr>
            <w:tcW w:w="7575" w:type="dxa"/>
            <w:gridSpan w:val="3"/>
          </w:tcPr>
          <w:p w14:paraId="68389040" w14:textId="77777777" w:rsidR="00F46757" w:rsidRDefault="00F46757">
            <w:pPr>
              <w:numPr>
                <w:ilvl w:val="1"/>
                <w:numId w:val="3"/>
              </w:numPr>
              <w:spacing w:after="0" w:line="240" w:lineRule="auto"/>
              <w:rPr>
                <w:rFonts w:ascii="Arial" w:eastAsia="Arial" w:hAnsi="Arial" w:cs="Arial"/>
                <w:color w:val="000000"/>
                <w:sz w:val="24"/>
                <w:szCs w:val="24"/>
              </w:rPr>
            </w:pPr>
            <w:r>
              <w:rPr>
                <w:rFonts w:ascii="Arial" w:eastAsia="Arial" w:hAnsi="Arial" w:cs="Arial"/>
                <w:color w:val="000000"/>
                <w:sz w:val="24"/>
                <w:szCs w:val="24"/>
              </w:rPr>
              <w:t>Consolidate data needed and prepare the certification.</w:t>
            </w:r>
          </w:p>
          <w:p w14:paraId="5D02CCA0" w14:textId="77777777" w:rsidR="00F46757" w:rsidRDefault="00F46757">
            <w:pPr>
              <w:numPr>
                <w:ilvl w:val="1"/>
                <w:numId w:val="3"/>
              </w:numP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Check the prepared report </w:t>
            </w:r>
          </w:p>
          <w:p w14:paraId="4F710D1C" w14:textId="11CA8A41" w:rsidR="00F46757" w:rsidRDefault="00F46757">
            <w:pPr>
              <w:numPr>
                <w:ilvl w:val="1"/>
                <w:numId w:val="3"/>
              </w:numP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Inform Client of the availability of the requested certifications </w:t>
            </w:r>
          </w:p>
        </w:tc>
        <w:tc>
          <w:tcPr>
            <w:tcW w:w="1530" w:type="dxa"/>
            <w:vMerge/>
            <w:vAlign w:val="center"/>
          </w:tcPr>
          <w:p w14:paraId="3F10D618" w14:textId="77777777" w:rsidR="00F46757" w:rsidRDefault="00F46757">
            <w:pPr>
              <w:widowControl w:val="0"/>
              <w:spacing w:after="0" w:line="276" w:lineRule="auto"/>
              <w:rPr>
                <w:rFonts w:ascii="Arial" w:eastAsia="Arial" w:hAnsi="Arial" w:cs="Arial"/>
                <w:color w:val="000000"/>
                <w:sz w:val="24"/>
                <w:szCs w:val="24"/>
              </w:rPr>
            </w:pPr>
          </w:p>
        </w:tc>
        <w:tc>
          <w:tcPr>
            <w:tcW w:w="1515" w:type="dxa"/>
            <w:vAlign w:val="center"/>
          </w:tcPr>
          <w:p w14:paraId="03F23848" w14:textId="1328F67F" w:rsidR="00F46757" w:rsidRDefault="00F73D14" w:rsidP="005538E4">
            <w:pPr>
              <w:widowControl w:val="0"/>
              <w:spacing w:after="0" w:line="276" w:lineRule="auto"/>
              <w:jc w:val="center"/>
              <w:rPr>
                <w:rFonts w:ascii="Arial" w:eastAsia="Arial" w:hAnsi="Arial" w:cs="Arial"/>
                <w:color w:val="000000"/>
                <w:sz w:val="24"/>
                <w:szCs w:val="24"/>
              </w:rPr>
            </w:pPr>
            <w:r>
              <w:rPr>
                <w:rFonts w:ascii="Arial" w:eastAsia="Arial" w:hAnsi="Arial" w:cs="Arial"/>
                <w:color w:val="000000"/>
                <w:sz w:val="24"/>
                <w:szCs w:val="24"/>
              </w:rPr>
              <w:t>1 day</w:t>
            </w:r>
            <w:r w:rsidR="00F46757">
              <w:rPr>
                <w:rFonts w:ascii="Arial" w:eastAsia="Arial" w:hAnsi="Arial" w:cs="Arial"/>
                <w:color w:val="000000"/>
                <w:sz w:val="24"/>
                <w:szCs w:val="24"/>
              </w:rPr>
              <w:t xml:space="preserve"> </w:t>
            </w:r>
            <w:r>
              <w:rPr>
                <w:rFonts w:ascii="Arial" w:eastAsia="Arial" w:hAnsi="Arial" w:cs="Arial"/>
                <w:color w:val="000000"/>
                <w:sz w:val="24"/>
                <w:szCs w:val="24"/>
              </w:rPr>
              <w:t xml:space="preserve">         7</w:t>
            </w:r>
            <w:r w:rsidR="00F46757">
              <w:rPr>
                <w:rFonts w:ascii="Arial" w:eastAsia="Arial" w:hAnsi="Arial" w:cs="Arial"/>
                <w:color w:val="000000"/>
                <w:sz w:val="24"/>
                <w:szCs w:val="24"/>
              </w:rPr>
              <w:t xml:space="preserve"> hours</w:t>
            </w:r>
            <w:r>
              <w:rPr>
                <w:rFonts w:ascii="Arial" w:eastAsia="Arial" w:hAnsi="Arial" w:cs="Arial"/>
                <w:color w:val="000000"/>
                <w:sz w:val="24"/>
                <w:szCs w:val="24"/>
              </w:rPr>
              <w:t xml:space="preserve"> &amp; 30 mins</w:t>
            </w:r>
          </w:p>
        </w:tc>
        <w:tc>
          <w:tcPr>
            <w:tcW w:w="3191" w:type="dxa"/>
          </w:tcPr>
          <w:p w14:paraId="7E65C24C" w14:textId="77777777" w:rsidR="00F46757" w:rsidRDefault="00F46757">
            <w:pPr>
              <w:spacing w:after="0" w:line="240" w:lineRule="auto"/>
              <w:rPr>
                <w:rFonts w:ascii="Arial" w:eastAsia="Arial" w:hAnsi="Arial" w:cs="Arial"/>
                <w:i/>
                <w:iCs/>
                <w:color w:val="000000"/>
                <w:sz w:val="24"/>
                <w:szCs w:val="24"/>
              </w:rPr>
            </w:pPr>
            <w:r>
              <w:rPr>
                <w:rFonts w:ascii="Arial" w:eastAsia="Arial" w:hAnsi="Arial" w:cs="Arial"/>
                <w:i/>
                <w:iCs/>
                <w:color w:val="000000"/>
                <w:sz w:val="24"/>
                <w:szCs w:val="24"/>
              </w:rPr>
              <w:t>Administrative Aide VI /</w:t>
            </w:r>
          </w:p>
          <w:p w14:paraId="20DBDAE4" w14:textId="77777777" w:rsidR="00F46757" w:rsidRDefault="00F4675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Officer IV;</w:t>
            </w:r>
          </w:p>
          <w:p w14:paraId="2D692B48" w14:textId="77777777" w:rsidR="00F46757" w:rsidRDefault="00F4675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 xml:space="preserve">Director </w:t>
            </w:r>
          </w:p>
          <w:p w14:paraId="36AE2374" w14:textId="77777777" w:rsidR="00F46757" w:rsidRDefault="00F4675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OQAA</w:t>
            </w:r>
          </w:p>
        </w:tc>
      </w:tr>
      <w:tr w:rsidR="009A7C5F" w14:paraId="47BA2F0B" w14:textId="77777777" w:rsidTr="005538E4">
        <w:trPr>
          <w:trHeight w:val="413"/>
        </w:trPr>
        <w:tc>
          <w:tcPr>
            <w:tcW w:w="2970" w:type="dxa"/>
            <w:tcBorders>
              <w:bottom w:val="single" w:sz="4" w:space="0" w:color="000000"/>
            </w:tcBorders>
          </w:tcPr>
          <w:p w14:paraId="09924620" w14:textId="535D8BB2" w:rsidR="009A7C5F" w:rsidRDefault="000442C9" w:rsidP="00F73D14">
            <w:pPr>
              <w:spacing w:after="0" w:line="240" w:lineRule="auto"/>
              <w:ind w:left="317" w:hanging="317"/>
              <w:rPr>
                <w:rFonts w:ascii="Arial" w:eastAsia="Arial" w:hAnsi="Arial" w:cs="Arial"/>
                <w:color w:val="FF0000"/>
                <w:sz w:val="24"/>
                <w:szCs w:val="24"/>
              </w:rPr>
            </w:pPr>
            <w:r>
              <w:rPr>
                <w:rFonts w:ascii="Arial" w:eastAsia="Arial" w:hAnsi="Arial" w:cs="Arial"/>
                <w:color w:val="000000" w:themeColor="text1"/>
                <w:sz w:val="24"/>
                <w:szCs w:val="24"/>
              </w:rPr>
              <w:t xml:space="preserve">2. Claim the requested document and </w:t>
            </w:r>
            <w:r w:rsidR="00C9537C">
              <w:rPr>
                <w:rFonts w:ascii="Arial" w:eastAsia="Arial" w:hAnsi="Arial" w:cs="Arial"/>
                <w:color w:val="000000" w:themeColor="text1"/>
                <w:sz w:val="24"/>
                <w:szCs w:val="24"/>
              </w:rPr>
              <w:t>s</w:t>
            </w:r>
            <w:r>
              <w:rPr>
                <w:rFonts w:ascii="Arial" w:eastAsia="Arial" w:hAnsi="Arial" w:cs="Arial"/>
                <w:color w:val="000000" w:themeColor="text1"/>
                <w:sz w:val="24"/>
                <w:szCs w:val="24"/>
              </w:rPr>
              <w:t>ign the received portion of the request Form as proof of receipt of the documents.</w:t>
            </w:r>
          </w:p>
        </w:tc>
        <w:tc>
          <w:tcPr>
            <w:tcW w:w="7575" w:type="dxa"/>
            <w:gridSpan w:val="3"/>
          </w:tcPr>
          <w:p w14:paraId="4B98DD37" w14:textId="3E4FD4CD" w:rsidR="009A7C5F" w:rsidRDefault="000442C9">
            <w:pPr>
              <w:spacing w:after="0" w:line="240" w:lineRule="auto"/>
              <w:rPr>
                <w:rFonts w:ascii="Arial" w:eastAsia="Arial" w:hAnsi="Arial" w:cs="Arial"/>
                <w:color w:val="000000" w:themeColor="text1"/>
                <w:sz w:val="24"/>
                <w:szCs w:val="24"/>
              </w:rPr>
            </w:pPr>
            <w:r>
              <w:rPr>
                <w:rFonts w:ascii="Arial" w:eastAsia="Arial" w:hAnsi="Arial" w:cs="Arial"/>
                <w:color w:val="000000" w:themeColor="text1"/>
                <w:sz w:val="24"/>
                <w:szCs w:val="24"/>
              </w:rPr>
              <w:t xml:space="preserve">2.1 </w:t>
            </w:r>
            <w:r w:rsidR="00A43623">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Release the requested document. </w:t>
            </w:r>
          </w:p>
          <w:p w14:paraId="08CD60AA" w14:textId="1A65A093" w:rsidR="00A43623" w:rsidRDefault="000442C9" w:rsidP="00A43623">
            <w:pPr>
              <w:spacing w:after="0" w:line="240" w:lineRule="auto"/>
              <w:ind w:left="-29"/>
              <w:rPr>
                <w:rFonts w:ascii="Arial" w:eastAsia="Arial" w:hAnsi="Arial" w:cs="Arial"/>
                <w:color w:val="000000" w:themeColor="text1"/>
                <w:sz w:val="24"/>
                <w:szCs w:val="24"/>
              </w:rPr>
            </w:pPr>
            <w:r>
              <w:rPr>
                <w:rFonts w:ascii="Arial" w:eastAsia="Arial" w:hAnsi="Arial" w:cs="Arial"/>
                <w:color w:val="000000" w:themeColor="text1"/>
                <w:sz w:val="24"/>
                <w:szCs w:val="24"/>
              </w:rPr>
              <w:t xml:space="preserve">2.2 </w:t>
            </w:r>
            <w:r w:rsidR="00A43623">
              <w:rPr>
                <w:rFonts w:ascii="Arial" w:eastAsia="Arial" w:hAnsi="Arial" w:cs="Arial"/>
                <w:color w:val="000000" w:themeColor="text1"/>
                <w:sz w:val="24"/>
                <w:szCs w:val="24"/>
              </w:rPr>
              <w:t xml:space="preserve">   </w:t>
            </w:r>
            <w:r>
              <w:rPr>
                <w:rFonts w:ascii="Arial" w:eastAsia="Arial" w:hAnsi="Arial" w:cs="Arial"/>
                <w:color w:val="000000" w:themeColor="text1"/>
                <w:sz w:val="24"/>
                <w:szCs w:val="24"/>
              </w:rPr>
              <w:t xml:space="preserve">Give the client a copy of the Client Satisfaction Measurement </w:t>
            </w:r>
          </w:p>
          <w:p w14:paraId="642E8024" w14:textId="34D1C5B8" w:rsidR="009A7C5F" w:rsidRDefault="00A43623" w:rsidP="00A43623">
            <w:pPr>
              <w:spacing w:after="0" w:line="240" w:lineRule="auto"/>
              <w:ind w:left="-29"/>
              <w:rPr>
                <w:rFonts w:ascii="Arial" w:eastAsia="Arial" w:hAnsi="Arial" w:cs="Arial"/>
                <w:color w:val="000000" w:themeColor="text1"/>
                <w:sz w:val="24"/>
                <w:szCs w:val="24"/>
              </w:rPr>
            </w:pPr>
            <w:r>
              <w:rPr>
                <w:rFonts w:ascii="Arial" w:eastAsia="Arial" w:hAnsi="Arial" w:cs="Arial"/>
                <w:color w:val="000000" w:themeColor="text1"/>
                <w:sz w:val="24"/>
                <w:szCs w:val="24"/>
              </w:rPr>
              <w:t xml:space="preserve">         </w:t>
            </w:r>
            <w:r w:rsidR="000442C9">
              <w:rPr>
                <w:rFonts w:ascii="Arial" w:eastAsia="Arial" w:hAnsi="Arial" w:cs="Arial"/>
                <w:color w:val="000000" w:themeColor="text1"/>
                <w:sz w:val="24"/>
                <w:szCs w:val="24"/>
              </w:rPr>
              <w:t>Form.</w:t>
            </w:r>
          </w:p>
          <w:p w14:paraId="74946313" w14:textId="77777777" w:rsidR="00A43623" w:rsidRDefault="00A43623" w:rsidP="00A43623">
            <w:pPr>
              <w:spacing w:after="0" w:line="240" w:lineRule="auto"/>
              <w:ind w:left="-29"/>
              <w:rPr>
                <w:rFonts w:ascii="Arial" w:eastAsia="Arial" w:hAnsi="Arial" w:cs="Arial"/>
                <w:color w:val="000000" w:themeColor="text1"/>
                <w:sz w:val="24"/>
                <w:szCs w:val="24"/>
              </w:rPr>
            </w:pPr>
            <w:r>
              <w:rPr>
                <w:rFonts w:ascii="Arial" w:eastAsia="Arial" w:hAnsi="Arial" w:cs="Arial"/>
                <w:color w:val="000000" w:themeColor="text1"/>
                <w:sz w:val="24"/>
                <w:szCs w:val="24"/>
              </w:rPr>
              <w:t>2.3    For requested digitized copies, forward to the email provided by</w:t>
            </w:r>
          </w:p>
          <w:p w14:paraId="4691BBA6" w14:textId="77777777" w:rsidR="00E73177" w:rsidRDefault="00A43623" w:rsidP="00A43623">
            <w:pPr>
              <w:spacing w:after="0" w:line="240" w:lineRule="auto"/>
              <w:ind w:left="-29"/>
              <w:rPr>
                <w:rFonts w:ascii="Arial" w:eastAsia="Arial" w:hAnsi="Arial" w:cs="Arial"/>
                <w:color w:val="000000" w:themeColor="text1"/>
                <w:sz w:val="24"/>
                <w:szCs w:val="24"/>
              </w:rPr>
            </w:pPr>
            <w:r>
              <w:rPr>
                <w:rFonts w:ascii="Arial" w:eastAsia="Arial" w:hAnsi="Arial" w:cs="Arial"/>
                <w:color w:val="000000" w:themeColor="text1"/>
                <w:sz w:val="24"/>
                <w:szCs w:val="24"/>
              </w:rPr>
              <w:t xml:space="preserve">         the client together with the </w:t>
            </w:r>
            <w:r w:rsidR="00E73177">
              <w:rPr>
                <w:rFonts w:ascii="Arial" w:eastAsia="Arial" w:hAnsi="Arial" w:cs="Arial"/>
                <w:color w:val="000000" w:themeColor="text1"/>
                <w:sz w:val="24"/>
                <w:szCs w:val="24"/>
              </w:rPr>
              <w:t xml:space="preserve">Client Satisfaction Measurement </w:t>
            </w:r>
          </w:p>
          <w:p w14:paraId="426B6B89" w14:textId="4E8314C2" w:rsidR="00A43623" w:rsidRDefault="00E73177" w:rsidP="00A43623">
            <w:pPr>
              <w:spacing w:after="0" w:line="240" w:lineRule="auto"/>
              <w:ind w:left="-29"/>
              <w:rPr>
                <w:rFonts w:ascii="Arial" w:eastAsia="Arial" w:hAnsi="Arial" w:cs="Arial"/>
                <w:color w:val="FF0000"/>
                <w:sz w:val="24"/>
                <w:szCs w:val="24"/>
              </w:rPr>
            </w:pPr>
            <w:r>
              <w:rPr>
                <w:rFonts w:ascii="Arial" w:eastAsia="Arial" w:hAnsi="Arial" w:cs="Arial"/>
                <w:color w:val="000000" w:themeColor="text1"/>
                <w:sz w:val="24"/>
                <w:szCs w:val="24"/>
              </w:rPr>
              <w:t xml:space="preserve">         Form</w:t>
            </w:r>
          </w:p>
        </w:tc>
        <w:tc>
          <w:tcPr>
            <w:tcW w:w="1530" w:type="dxa"/>
            <w:vAlign w:val="center"/>
          </w:tcPr>
          <w:p w14:paraId="2E093778" w14:textId="77777777" w:rsidR="009A7C5F" w:rsidRDefault="000442C9">
            <w:pPr>
              <w:spacing w:after="0" w:line="240" w:lineRule="auto"/>
              <w:jc w:val="center"/>
              <w:rPr>
                <w:rFonts w:ascii="Arial" w:eastAsia="Arial" w:hAnsi="Arial" w:cs="Arial"/>
                <w:color w:val="FF0000"/>
                <w:sz w:val="24"/>
                <w:szCs w:val="24"/>
              </w:rPr>
            </w:pPr>
            <w:r>
              <w:rPr>
                <w:rFonts w:ascii="Arial" w:eastAsia="Arial" w:hAnsi="Arial" w:cs="Arial"/>
                <w:color w:val="000000" w:themeColor="text1"/>
                <w:sz w:val="24"/>
                <w:szCs w:val="24"/>
              </w:rPr>
              <w:t>None</w:t>
            </w:r>
          </w:p>
        </w:tc>
        <w:tc>
          <w:tcPr>
            <w:tcW w:w="1515" w:type="dxa"/>
            <w:tcBorders>
              <w:right w:val="single" w:sz="4" w:space="0" w:color="auto"/>
            </w:tcBorders>
            <w:vAlign w:val="center"/>
          </w:tcPr>
          <w:p w14:paraId="32A1C21F" w14:textId="503F5302" w:rsidR="009A7C5F" w:rsidRDefault="00F73D14" w:rsidP="005538E4">
            <w:pPr>
              <w:spacing w:after="0" w:line="240" w:lineRule="auto"/>
              <w:jc w:val="center"/>
              <w:rPr>
                <w:rFonts w:ascii="Arial" w:eastAsia="Arial" w:hAnsi="Arial" w:cs="Arial"/>
                <w:sz w:val="24"/>
                <w:szCs w:val="24"/>
              </w:rPr>
            </w:pPr>
            <w:r>
              <w:rPr>
                <w:rFonts w:ascii="Arial" w:eastAsia="Arial" w:hAnsi="Arial" w:cs="Arial"/>
                <w:sz w:val="24"/>
                <w:szCs w:val="24"/>
              </w:rPr>
              <w:t>1</w:t>
            </w:r>
            <w:r w:rsidR="000442C9">
              <w:rPr>
                <w:rFonts w:ascii="Arial" w:eastAsia="Arial" w:hAnsi="Arial" w:cs="Arial"/>
                <w:sz w:val="24"/>
                <w:szCs w:val="24"/>
              </w:rPr>
              <w:t>5 minutes</w:t>
            </w:r>
          </w:p>
        </w:tc>
        <w:tc>
          <w:tcPr>
            <w:tcW w:w="3191" w:type="dxa"/>
            <w:tcBorders>
              <w:left w:val="single" w:sz="4" w:space="0" w:color="auto"/>
              <w:bottom w:val="single" w:sz="4" w:space="0" w:color="000000"/>
            </w:tcBorders>
            <w:vAlign w:val="center"/>
          </w:tcPr>
          <w:p w14:paraId="02A0FCB4" w14:textId="6B844CA5" w:rsidR="00F73D14" w:rsidRDefault="00F73D14" w:rsidP="00F73D14">
            <w:pPr>
              <w:spacing w:after="0" w:line="240" w:lineRule="auto"/>
              <w:jc w:val="center"/>
              <w:rPr>
                <w:rFonts w:ascii="Arial" w:eastAsia="Arial" w:hAnsi="Arial" w:cs="Arial"/>
                <w:i/>
                <w:iCs/>
                <w:sz w:val="24"/>
                <w:szCs w:val="24"/>
              </w:rPr>
            </w:pPr>
            <w:r>
              <w:rPr>
                <w:rFonts w:ascii="Arial" w:eastAsia="Arial" w:hAnsi="Arial" w:cs="Arial"/>
                <w:i/>
                <w:iCs/>
                <w:sz w:val="24"/>
                <w:szCs w:val="24"/>
              </w:rPr>
              <w:t xml:space="preserve">Administrative Aide </w:t>
            </w:r>
            <w:proofErr w:type="spellStart"/>
            <w:r>
              <w:rPr>
                <w:rFonts w:ascii="Arial" w:eastAsia="Arial" w:hAnsi="Arial" w:cs="Arial"/>
                <w:i/>
                <w:iCs/>
                <w:sz w:val="24"/>
                <w:szCs w:val="24"/>
              </w:rPr>
              <w:t>Vl</w:t>
            </w:r>
            <w:proofErr w:type="spellEnd"/>
          </w:p>
          <w:p w14:paraId="750B25E8" w14:textId="260AE43E" w:rsidR="009A7C5F" w:rsidRDefault="009A7C5F">
            <w:pPr>
              <w:spacing w:after="0" w:line="240" w:lineRule="auto"/>
              <w:jc w:val="center"/>
              <w:rPr>
                <w:rFonts w:ascii="Arial" w:eastAsia="Arial" w:hAnsi="Arial" w:cs="Arial"/>
                <w:i/>
                <w:iCs/>
                <w:sz w:val="24"/>
                <w:szCs w:val="24"/>
              </w:rPr>
            </w:pPr>
          </w:p>
        </w:tc>
      </w:tr>
      <w:tr w:rsidR="005538E4" w14:paraId="79D31A3D" w14:textId="4D8594E5" w:rsidTr="005538E4">
        <w:trPr>
          <w:trHeight w:val="575"/>
        </w:trPr>
        <w:tc>
          <w:tcPr>
            <w:tcW w:w="2970" w:type="dxa"/>
            <w:tcBorders>
              <w:top w:val="single" w:sz="4" w:space="0" w:color="000000"/>
              <w:left w:val="single" w:sz="4" w:space="0" w:color="000000"/>
              <w:bottom w:val="single" w:sz="4" w:space="0" w:color="000000"/>
              <w:right w:val="single" w:sz="4" w:space="0" w:color="000000"/>
            </w:tcBorders>
          </w:tcPr>
          <w:p w14:paraId="4CAB89D8" w14:textId="77777777" w:rsidR="005538E4" w:rsidRDefault="005538E4">
            <w:pPr>
              <w:spacing w:after="0" w:line="240" w:lineRule="auto"/>
              <w:rPr>
                <w:rFonts w:ascii="Arial" w:eastAsia="Arial" w:hAnsi="Arial" w:cs="Arial"/>
                <w:color w:val="000000"/>
                <w:sz w:val="24"/>
                <w:szCs w:val="24"/>
              </w:rPr>
            </w:pPr>
          </w:p>
        </w:tc>
        <w:tc>
          <w:tcPr>
            <w:tcW w:w="7575" w:type="dxa"/>
            <w:gridSpan w:val="3"/>
            <w:tcBorders>
              <w:left w:val="single" w:sz="4" w:space="0" w:color="000000"/>
            </w:tcBorders>
            <w:vAlign w:val="center"/>
          </w:tcPr>
          <w:p w14:paraId="6BD3FCEE" w14:textId="77777777" w:rsidR="005538E4" w:rsidRDefault="005538E4">
            <w:pPr>
              <w:spacing w:after="0" w:line="240" w:lineRule="auto"/>
              <w:jc w:val="right"/>
              <w:rPr>
                <w:rFonts w:ascii="Arial" w:eastAsia="Arial" w:hAnsi="Arial" w:cs="Arial"/>
                <w:b/>
                <w:bCs/>
                <w:color w:val="000000"/>
                <w:sz w:val="24"/>
                <w:szCs w:val="24"/>
              </w:rPr>
            </w:pPr>
            <w:r>
              <w:rPr>
                <w:rFonts w:ascii="Arial" w:eastAsia="Arial" w:hAnsi="Arial" w:cs="Arial"/>
                <w:b/>
                <w:bCs/>
                <w:color w:val="000000"/>
                <w:sz w:val="24"/>
                <w:szCs w:val="24"/>
              </w:rPr>
              <w:t>TOTAL</w:t>
            </w:r>
          </w:p>
        </w:tc>
        <w:tc>
          <w:tcPr>
            <w:tcW w:w="1530" w:type="dxa"/>
            <w:vAlign w:val="center"/>
          </w:tcPr>
          <w:p w14:paraId="3E9B3205" w14:textId="77777777" w:rsidR="005538E4" w:rsidRDefault="005538E4">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None</w:t>
            </w:r>
          </w:p>
        </w:tc>
        <w:tc>
          <w:tcPr>
            <w:tcW w:w="1512" w:type="dxa"/>
            <w:tcBorders>
              <w:right w:val="single" w:sz="4" w:space="0" w:color="auto"/>
            </w:tcBorders>
            <w:vAlign w:val="center"/>
          </w:tcPr>
          <w:p w14:paraId="62DAB185" w14:textId="47CB7211" w:rsidR="005538E4" w:rsidRDefault="005538E4" w:rsidP="00F73D14">
            <w:pPr>
              <w:spacing w:after="0" w:line="240" w:lineRule="auto"/>
              <w:rPr>
                <w:rFonts w:ascii="Arial" w:eastAsia="Arial" w:hAnsi="Arial" w:cs="Arial"/>
                <w:b/>
                <w:bCs/>
                <w:color w:val="000000"/>
                <w:sz w:val="24"/>
                <w:szCs w:val="24"/>
              </w:rPr>
            </w:pPr>
            <w:r>
              <w:rPr>
                <w:rFonts w:ascii="Arial" w:eastAsia="Arial" w:hAnsi="Arial" w:cs="Arial"/>
                <w:b/>
                <w:bCs/>
                <w:color w:val="000000"/>
                <w:sz w:val="24"/>
                <w:szCs w:val="24"/>
                <w:lang w:val="en-US"/>
              </w:rPr>
              <w:t>3</w:t>
            </w:r>
            <w:r>
              <w:rPr>
                <w:rFonts w:ascii="Arial" w:eastAsia="Arial" w:hAnsi="Arial" w:cs="Arial"/>
                <w:b/>
                <w:bCs/>
                <w:color w:val="000000"/>
                <w:sz w:val="24"/>
                <w:szCs w:val="24"/>
              </w:rPr>
              <w:t xml:space="preserve"> day</w:t>
            </w:r>
            <w:r>
              <w:rPr>
                <w:rFonts w:ascii="Arial" w:eastAsia="Arial" w:hAnsi="Arial" w:cs="Arial"/>
                <w:b/>
                <w:bCs/>
                <w:color w:val="000000"/>
                <w:sz w:val="24"/>
                <w:szCs w:val="24"/>
                <w:lang w:val="en-US"/>
              </w:rPr>
              <w:t>s</w:t>
            </w:r>
          </w:p>
          <w:p w14:paraId="7AD934FF" w14:textId="77777777" w:rsidR="005538E4" w:rsidRDefault="005538E4" w:rsidP="00F73D14">
            <w:pPr>
              <w:spacing w:after="0" w:line="240" w:lineRule="auto"/>
              <w:rPr>
                <w:rFonts w:ascii="Arial" w:eastAsia="Arial" w:hAnsi="Arial" w:cs="Arial"/>
                <w:b/>
                <w:bCs/>
                <w:color w:val="FF0000"/>
                <w:sz w:val="24"/>
                <w:szCs w:val="24"/>
              </w:rPr>
            </w:pPr>
          </w:p>
        </w:tc>
        <w:tc>
          <w:tcPr>
            <w:tcW w:w="3194" w:type="dxa"/>
            <w:tcBorders>
              <w:left w:val="single" w:sz="4" w:space="0" w:color="auto"/>
              <w:right w:val="single" w:sz="4" w:space="0" w:color="000000"/>
            </w:tcBorders>
            <w:vAlign w:val="center"/>
          </w:tcPr>
          <w:p w14:paraId="6558A4D3" w14:textId="77777777" w:rsidR="005538E4" w:rsidRDefault="005538E4">
            <w:pPr>
              <w:spacing w:after="0" w:line="240" w:lineRule="auto"/>
              <w:rPr>
                <w:rFonts w:ascii="Arial" w:eastAsia="Arial" w:hAnsi="Arial" w:cs="Arial"/>
                <w:b/>
                <w:bCs/>
                <w:color w:val="FF0000"/>
                <w:sz w:val="24"/>
                <w:szCs w:val="24"/>
              </w:rPr>
            </w:pPr>
          </w:p>
          <w:p w14:paraId="18ADF9E6" w14:textId="77777777" w:rsidR="005538E4" w:rsidRDefault="005538E4" w:rsidP="00F73D14">
            <w:pPr>
              <w:spacing w:after="0" w:line="240" w:lineRule="auto"/>
              <w:rPr>
                <w:rFonts w:ascii="Arial" w:eastAsia="Arial" w:hAnsi="Arial" w:cs="Arial"/>
                <w:b/>
                <w:bCs/>
                <w:color w:val="FF0000"/>
                <w:sz w:val="24"/>
                <w:szCs w:val="24"/>
              </w:rPr>
            </w:pPr>
          </w:p>
        </w:tc>
      </w:tr>
    </w:tbl>
    <w:p w14:paraId="1E9DEB81" w14:textId="77777777" w:rsidR="009A7C5F" w:rsidRDefault="000442C9">
      <w:pPr>
        <w:numPr>
          <w:ilvl w:val="0"/>
          <w:numId w:val="5"/>
        </w:numPr>
        <w:spacing w:after="0" w:line="360" w:lineRule="auto"/>
        <w:rPr>
          <w:rFonts w:ascii="Arial" w:eastAsia="Arial" w:hAnsi="Arial" w:cs="Arial"/>
          <w:b/>
          <w:bCs/>
          <w:color w:val="000000"/>
          <w:sz w:val="24"/>
          <w:szCs w:val="24"/>
        </w:rPr>
      </w:pPr>
      <w:r>
        <w:rPr>
          <w:rFonts w:ascii="Arial" w:eastAsia="Arial" w:hAnsi="Arial" w:cs="Arial"/>
          <w:b/>
          <w:bCs/>
          <w:color w:val="000000"/>
          <w:sz w:val="24"/>
          <w:szCs w:val="24"/>
        </w:rPr>
        <w:lastRenderedPageBreak/>
        <w:t>Issuance of Quality Assurance Records and Documents</w:t>
      </w:r>
    </w:p>
    <w:p w14:paraId="2B6081F1" w14:textId="77777777" w:rsidR="009A7C5F" w:rsidRDefault="000442C9">
      <w:pPr>
        <w:spacing w:line="240" w:lineRule="auto"/>
        <w:ind w:firstLine="360"/>
        <w:rPr>
          <w:rFonts w:ascii="Arial" w:eastAsia="Arial" w:hAnsi="Arial" w:cs="Arial"/>
          <w:b/>
          <w:bCs/>
          <w:color w:val="000000"/>
          <w:sz w:val="24"/>
          <w:szCs w:val="24"/>
        </w:rPr>
      </w:pPr>
      <w:r>
        <w:rPr>
          <w:rFonts w:ascii="Arial" w:eastAsia="Arial" w:hAnsi="Arial" w:cs="Arial"/>
          <w:color w:val="000000"/>
          <w:sz w:val="24"/>
          <w:szCs w:val="24"/>
        </w:rPr>
        <w:t>This service is provided to university personnel needing data for or with regards to Local and International Quality Assurance related documents.</w:t>
      </w:r>
    </w:p>
    <w:tbl>
      <w:tblPr>
        <w:tblStyle w:val="Style31"/>
        <w:tblW w:w="16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0"/>
        <w:gridCol w:w="105"/>
        <w:gridCol w:w="5370"/>
        <w:gridCol w:w="3300"/>
        <w:gridCol w:w="1335"/>
        <w:gridCol w:w="1470"/>
        <w:gridCol w:w="6"/>
        <w:gridCol w:w="2049"/>
      </w:tblGrid>
      <w:tr w:rsidR="009A7C5F" w14:paraId="53537048" w14:textId="77777777">
        <w:tc>
          <w:tcPr>
            <w:tcW w:w="3045" w:type="dxa"/>
            <w:gridSpan w:val="2"/>
            <w:shd w:val="clear" w:color="auto" w:fill="0B5514"/>
          </w:tcPr>
          <w:p w14:paraId="3065B85E"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Office or Division:</w:t>
            </w:r>
          </w:p>
        </w:tc>
        <w:tc>
          <w:tcPr>
            <w:tcW w:w="13530" w:type="dxa"/>
            <w:gridSpan w:val="6"/>
            <w:vAlign w:val="center"/>
          </w:tcPr>
          <w:p w14:paraId="495EC25E"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w:t>
            </w:r>
          </w:p>
        </w:tc>
      </w:tr>
      <w:tr w:rsidR="009A7C5F" w14:paraId="6E2D4692" w14:textId="77777777">
        <w:tc>
          <w:tcPr>
            <w:tcW w:w="3045" w:type="dxa"/>
            <w:gridSpan w:val="2"/>
            <w:shd w:val="clear" w:color="auto" w:fill="0B5514"/>
          </w:tcPr>
          <w:p w14:paraId="430755B8"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Classification:</w:t>
            </w:r>
          </w:p>
        </w:tc>
        <w:tc>
          <w:tcPr>
            <w:tcW w:w="13530" w:type="dxa"/>
            <w:gridSpan w:val="6"/>
            <w:vAlign w:val="center"/>
          </w:tcPr>
          <w:p w14:paraId="0B704C56"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Simple Transaction</w:t>
            </w:r>
          </w:p>
        </w:tc>
      </w:tr>
      <w:tr w:rsidR="009A7C5F" w14:paraId="2458DECD" w14:textId="77777777">
        <w:tc>
          <w:tcPr>
            <w:tcW w:w="3045" w:type="dxa"/>
            <w:gridSpan w:val="2"/>
            <w:shd w:val="clear" w:color="auto" w:fill="0B5514"/>
          </w:tcPr>
          <w:p w14:paraId="59F94C3E"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 xml:space="preserve">Type of Transaction: </w:t>
            </w:r>
          </w:p>
        </w:tc>
        <w:tc>
          <w:tcPr>
            <w:tcW w:w="13530" w:type="dxa"/>
            <w:gridSpan w:val="6"/>
            <w:vAlign w:val="center"/>
          </w:tcPr>
          <w:p w14:paraId="4BEED471" w14:textId="77777777" w:rsidR="009A7C5F" w:rsidRDefault="000442C9">
            <w:pPr>
              <w:spacing w:after="0" w:line="240" w:lineRule="auto"/>
              <w:rPr>
                <w:rFonts w:ascii="Arial" w:eastAsia="Arial" w:hAnsi="Arial" w:cs="Arial"/>
                <w:color w:val="FF0000"/>
                <w:sz w:val="24"/>
                <w:szCs w:val="24"/>
              </w:rPr>
            </w:pPr>
            <w:r>
              <w:rPr>
                <w:rFonts w:ascii="Arial" w:eastAsia="Arial" w:hAnsi="Arial" w:cs="Arial"/>
                <w:color w:val="000000" w:themeColor="text1"/>
                <w:sz w:val="24"/>
                <w:szCs w:val="24"/>
              </w:rPr>
              <w:t>G2G- Government to Government</w:t>
            </w:r>
          </w:p>
        </w:tc>
      </w:tr>
      <w:tr w:rsidR="009A7C5F" w14:paraId="10263C85" w14:textId="77777777">
        <w:tc>
          <w:tcPr>
            <w:tcW w:w="3045" w:type="dxa"/>
            <w:gridSpan w:val="2"/>
            <w:shd w:val="clear" w:color="auto" w:fill="0B5514"/>
          </w:tcPr>
          <w:p w14:paraId="00681998"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Who may avail:</w:t>
            </w:r>
          </w:p>
        </w:tc>
        <w:tc>
          <w:tcPr>
            <w:tcW w:w="13530" w:type="dxa"/>
            <w:gridSpan w:val="6"/>
            <w:vAlign w:val="center"/>
          </w:tcPr>
          <w:p w14:paraId="34AA9BC2" w14:textId="77777777" w:rsidR="009A7C5F" w:rsidRDefault="000442C9">
            <w:pPr>
              <w:spacing w:after="0" w:line="240" w:lineRule="auto"/>
              <w:rPr>
                <w:rFonts w:ascii="Arial" w:eastAsia="Arial" w:hAnsi="Arial" w:cs="Arial"/>
                <w:strike/>
                <w:color w:val="FF0000"/>
                <w:sz w:val="24"/>
                <w:szCs w:val="24"/>
              </w:rPr>
            </w:pPr>
            <w:r>
              <w:rPr>
                <w:rFonts w:ascii="Arial" w:eastAsia="Arial" w:hAnsi="Arial" w:cs="Arial"/>
                <w:sz w:val="24"/>
                <w:szCs w:val="24"/>
              </w:rPr>
              <w:t xml:space="preserve">BSU Personnel </w:t>
            </w:r>
          </w:p>
        </w:tc>
      </w:tr>
      <w:tr w:rsidR="009A7C5F" w14:paraId="1E9B1A70" w14:textId="77777777">
        <w:trPr>
          <w:trHeight w:val="413"/>
        </w:trPr>
        <w:tc>
          <w:tcPr>
            <w:tcW w:w="8415" w:type="dxa"/>
            <w:gridSpan w:val="3"/>
            <w:shd w:val="clear" w:color="auto" w:fill="0B5514"/>
            <w:vAlign w:val="center"/>
          </w:tcPr>
          <w:p w14:paraId="25EC706B"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CHECKLIST OF REQUIREMENTS</w:t>
            </w:r>
          </w:p>
        </w:tc>
        <w:tc>
          <w:tcPr>
            <w:tcW w:w="8160" w:type="dxa"/>
            <w:gridSpan w:val="5"/>
            <w:shd w:val="clear" w:color="auto" w:fill="0B5514"/>
            <w:vAlign w:val="center"/>
          </w:tcPr>
          <w:p w14:paraId="7AA171E3"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WHERE TO SECURE</w:t>
            </w:r>
          </w:p>
        </w:tc>
      </w:tr>
      <w:tr w:rsidR="009A7C5F" w14:paraId="2AD3D3AA" w14:textId="77777777">
        <w:trPr>
          <w:trHeight w:val="899"/>
        </w:trPr>
        <w:tc>
          <w:tcPr>
            <w:tcW w:w="8415" w:type="dxa"/>
            <w:gridSpan w:val="3"/>
            <w:vAlign w:val="center"/>
          </w:tcPr>
          <w:p w14:paraId="3F51EFAA" w14:textId="78D4802C" w:rsidR="009A7C5F" w:rsidRDefault="000442C9" w:rsidP="00175059">
            <w:pPr>
              <w:rPr>
                <w:rFonts w:ascii="Arial" w:eastAsia="Arial" w:hAnsi="Arial" w:cs="Arial"/>
                <w:color w:val="FF0000"/>
                <w:sz w:val="24"/>
                <w:szCs w:val="24"/>
              </w:rPr>
            </w:pPr>
            <w:r>
              <w:rPr>
                <w:rFonts w:ascii="Arial" w:eastAsia="Arial" w:hAnsi="Arial" w:cs="Arial"/>
                <w:color w:val="000000" w:themeColor="text1"/>
                <w:sz w:val="24"/>
                <w:szCs w:val="24"/>
              </w:rPr>
              <w:t>Request Form</w:t>
            </w:r>
            <w:r>
              <w:rPr>
                <w:rFonts w:ascii="Arial" w:eastAsia="Arial" w:hAnsi="Arial" w:cs="Arial"/>
                <w:color w:val="000000" w:themeColor="text1"/>
                <w:sz w:val="24"/>
                <w:szCs w:val="24"/>
                <w:lang w:val="en-US"/>
              </w:rPr>
              <w:t xml:space="preserve"> ( QF-OQAA-01</w:t>
            </w:r>
            <w:r>
              <w:rPr>
                <w:rFonts w:ascii="Arial" w:eastAsia="Arial" w:hAnsi="Arial" w:cs="Arial"/>
                <w:color w:val="000000" w:themeColor="text1"/>
                <w:sz w:val="24"/>
                <w:szCs w:val="24"/>
              </w:rPr>
              <w:t xml:space="preserve">), </w:t>
            </w:r>
            <w:r w:rsidR="00175059">
              <w:rPr>
                <w:rFonts w:ascii="Arial" w:eastAsia="Arial" w:hAnsi="Arial" w:cs="Arial"/>
                <w:color w:val="000000" w:themeColor="text1"/>
                <w:sz w:val="24"/>
                <w:szCs w:val="24"/>
              </w:rPr>
              <w:t>latest revision</w:t>
            </w:r>
            <w:r>
              <w:rPr>
                <w:rFonts w:ascii="Arial" w:eastAsia="Arial" w:hAnsi="Arial" w:cs="Arial"/>
                <w:color w:val="000000" w:themeColor="text1"/>
                <w:sz w:val="24"/>
                <w:szCs w:val="24"/>
              </w:rPr>
              <w:t>, 1 Original Copy</w:t>
            </w:r>
          </w:p>
        </w:tc>
        <w:tc>
          <w:tcPr>
            <w:tcW w:w="8160" w:type="dxa"/>
            <w:gridSpan w:val="5"/>
            <w:vAlign w:val="center"/>
          </w:tcPr>
          <w:p w14:paraId="45641058"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 (OQAA)</w:t>
            </w:r>
          </w:p>
        </w:tc>
      </w:tr>
      <w:tr w:rsidR="009A7C5F" w14:paraId="2B60F0CC" w14:textId="77777777">
        <w:trPr>
          <w:trHeight w:val="836"/>
        </w:trPr>
        <w:tc>
          <w:tcPr>
            <w:tcW w:w="2940" w:type="dxa"/>
            <w:tcBorders>
              <w:bottom w:val="single" w:sz="4" w:space="0" w:color="000000"/>
            </w:tcBorders>
            <w:shd w:val="clear" w:color="auto" w:fill="0B5514"/>
            <w:vAlign w:val="center"/>
          </w:tcPr>
          <w:p w14:paraId="1B6BF67A"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CLIENT STEPS</w:t>
            </w:r>
          </w:p>
        </w:tc>
        <w:tc>
          <w:tcPr>
            <w:tcW w:w="8775" w:type="dxa"/>
            <w:gridSpan w:val="3"/>
            <w:shd w:val="clear" w:color="auto" w:fill="0B5514"/>
            <w:vAlign w:val="center"/>
          </w:tcPr>
          <w:p w14:paraId="17DB785F"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AGENCY ACTIONS</w:t>
            </w:r>
          </w:p>
        </w:tc>
        <w:tc>
          <w:tcPr>
            <w:tcW w:w="1335" w:type="dxa"/>
            <w:shd w:val="clear" w:color="auto" w:fill="0B5514"/>
            <w:vAlign w:val="center"/>
          </w:tcPr>
          <w:p w14:paraId="59A58404"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FEES TO BE PAID</w:t>
            </w:r>
          </w:p>
        </w:tc>
        <w:tc>
          <w:tcPr>
            <w:tcW w:w="1470" w:type="dxa"/>
            <w:shd w:val="clear" w:color="auto" w:fill="0B5514"/>
            <w:vAlign w:val="center"/>
          </w:tcPr>
          <w:p w14:paraId="3DC66D70"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PROCESSING TIME</w:t>
            </w:r>
          </w:p>
        </w:tc>
        <w:tc>
          <w:tcPr>
            <w:tcW w:w="2055" w:type="dxa"/>
            <w:gridSpan w:val="2"/>
            <w:shd w:val="clear" w:color="auto" w:fill="0B5514"/>
            <w:vAlign w:val="center"/>
          </w:tcPr>
          <w:p w14:paraId="00612F51"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PERSON RESPONSIBLE</w:t>
            </w:r>
          </w:p>
        </w:tc>
      </w:tr>
      <w:tr w:rsidR="00AA1FF5" w14:paraId="05DC3F98" w14:textId="77777777">
        <w:trPr>
          <w:trHeight w:val="135"/>
        </w:trPr>
        <w:tc>
          <w:tcPr>
            <w:tcW w:w="2940" w:type="dxa"/>
            <w:tcBorders>
              <w:bottom w:val="nil"/>
            </w:tcBorders>
          </w:tcPr>
          <w:p w14:paraId="410288B2" w14:textId="77777777" w:rsidR="00AA1FF5" w:rsidRDefault="00AA1FF5" w:rsidP="00E452B4">
            <w:pPr>
              <w:spacing w:after="0" w:line="240" w:lineRule="auto"/>
              <w:ind w:left="175" w:hanging="175"/>
              <w:rPr>
                <w:rFonts w:ascii="Arial" w:eastAsia="Arial" w:hAnsi="Arial" w:cs="Arial"/>
                <w:color w:val="000000"/>
                <w:sz w:val="24"/>
                <w:szCs w:val="24"/>
              </w:rPr>
            </w:pPr>
            <w:r>
              <w:rPr>
                <w:rFonts w:ascii="Arial" w:eastAsia="Arial" w:hAnsi="Arial" w:cs="Arial"/>
                <w:color w:val="000000"/>
                <w:sz w:val="24"/>
                <w:szCs w:val="24"/>
              </w:rPr>
              <w:t>1.Fill out the document request form</w:t>
            </w:r>
          </w:p>
        </w:tc>
        <w:tc>
          <w:tcPr>
            <w:tcW w:w="8775" w:type="dxa"/>
            <w:gridSpan w:val="3"/>
          </w:tcPr>
          <w:p w14:paraId="1942DA93" w14:textId="177C9371" w:rsidR="00AA1FF5" w:rsidRDefault="00AA1FF5">
            <w:pPr>
              <w:numPr>
                <w:ilvl w:val="1"/>
                <w:numId w:val="6"/>
              </w:numP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Receive the request form, check for completeness and verify other details </w:t>
            </w:r>
          </w:p>
          <w:p w14:paraId="34C7FEF0" w14:textId="0AFD144C" w:rsidR="00AA1FF5" w:rsidRDefault="00AA1FF5" w:rsidP="00AD17CB">
            <w:pPr>
              <w:numPr>
                <w:ilvl w:val="1"/>
                <w:numId w:val="6"/>
              </w:numPr>
              <w:spacing w:after="0" w:line="240" w:lineRule="auto"/>
              <w:ind w:left="721" w:hanging="721"/>
              <w:rPr>
                <w:rFonts w:ascii="Arial" w:eastAsia="Arial" w:hAnsi="Arial" w:cs="Arial"/>
                <w:color w:val="000000"/>
                <w:sz w:val="24"/>
                <w:szCs w:val="24"/>
              </w:rPr>
            </w:pPr>
            <w:r>
              <w:rPr>
                <w:rFonts w:ascii="Arial" w:eastAsia="Arial" w:hAnsi="Arial" w:cs="Arial"/>
                <w:color w:val="000000"/>
                <w:sz w:val="24"/>
                <w:szCs w:val="24"/>
              </w:rPr>
              <w:t>Inform the Client to expect an email or message regarding the schedule of the availability of the requested certifications.</w:t>
            </w:r>
          </w:p>
        </w:tc>
        <w:tc>
          <w:tcPr>
            <w:tcW w:w="1335" w:type="dxa"/>
            <w:vMerge w:val="restart"/>
            <w:vAlign w:val="center"/>
          </w:tcPr>
          <w:p w14:paraId="778C063D" w14:textId="77777777" w:rsidR="00AA1FF5" w:rsidRDefault="00AA1FF5">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470" w:type="dxa"/>
            <w:vAlign w:val="center"/>
          </w:tcPr>
          <w:p w14:paraId="736F2502" w14:textId="6BDC658E" w:rsidR="00AA1FF5" w:rsidRDefault="00AA1FF5" w:rsidP="005538E4">
            <w:pPr>
              <w:spacing w:after="0" w:line="240" w:lineRule="auto"/>
              <w:jc w:val="center"/>
              <w:rPr>
                <w:rFonts w:ascii="Arial" w:eastAsia="Arial" w:hAnsi="Arial" w:cs="Arial"/>
                <w:color w:val="000000"/>
                <w:sz w:val="24"/>
                <w:szCs w:val="24"/>
              </w:rPr>
            </w:pPr>
            <w:r>
              <w:rPr>
                <w:rFonts w:ascii="Arial" w:eastAsia="Arial" w:hAnsi="Arial" w:cs="Arial"/>
                <w:color w:val="000000" w:themeColor="text1"/>
                <w:sz w:val="24"/>
                <w:szCs w:val="24"/>
                <w:lang w:val="en-US"/>
              </w:rPr>
              <w:t>1</w:t>
            </w:r>
            <w:r w:rsidR="00490BDF">
              <w:rPr>
                <w:rFonts w:ascii="Arial" w:eastAsia="Arial" w:hAnsi="Arial" w:cs="Arial"/>
                <w:color w:val="000000" w:themeColor="text1"/>
                <w:sz w:val="24"/>
                <w:szCs w:val="24"/>
                <w:lang w:val="en-US"/>
              </w:rPr>
              <w:t>5</w:t>
            </w:r>
            <w:r>
              <w:rPr>
                <w:rFonts w:ascii="Arial" w:eastAsia="Arial" w:hAnsi="Arial" w:cs="Arial"/>
                <w:color w:val="000000" w:themeColor="text1"/>
                <w:sz w:val="24"/>
                <w:szCs w:val="24"/>
                <w:lang w:val="en-US"/>
              </w:rPr>
              <w:t xml:space="preserve"> minutes</w:t>
            </w:r>
          </w:p>
        </w:tc>
        <w:tc>
          <w:tcPr>
            <w:tcW w:w="2055" w:type="dxa"/>
            <w:gridSpan w:val="2"/>
            <w:vMerge w:val="restart"/>
            <w:vAlign w:val="center"/>
          </w:tcPr>
          <w:p w14:paraId="09EBB910" w14:textId="77777777" w:rsidR="00AA1FF5" w:rsidRDefault="00AA1FF5">
            <w:pPr>
              <w:spacing w:after="0" w:line="240" w:lineRule="auto"/>
              <w:rPr>
                <w:rFonts w:ascii="Arial" w:eastAsia="Arial" w:hAnsi="Arial" w:cs="Arial"/>
                <w:i/>
                <w:iCs/>
                <w:color w:val="000000"/>
                <w:sz w:val="24"/>
                <w:szCs w:val="24"/>
              </w:rPr>
            </w:pPr>
            <w:r>
              <w:rPr>
                <w:rFonts w:ascii="Arial" w:eastAsia="Arial" w:hAnsi="Arial" w:cs="Arial"/>
                <w:i/>
                <w:iCs/>
                <w:color w:val="000000"/>
                <w:sz w:val="24"/>
                <w:szCs w:val="24"/>
              </w:rPr>
              <w:t>Administrative Aide VI;</w:t>
            </w:r>
            <w:r>
              <w:rPr>
                <w:rFonts w:ascii="Arial" w:eastAsia="Arial" w:hAnsi="Arial" w:cs="Arial"/>
                <w:i/>
                <w:iCs/>
                <w:sz w:val="24"/>
                <w:szCs w:val="24"/>
              </w:rPr>
              <w:t xml:space="preserve"> </w:t>
            </w:r>
            <w:r>
              <w:rPr>
                <w:rFonts w:ascii="Arial" w:eastAsia="Arial" w:hAnsi="Arial" w:cs="Arial"/>
                <w:i/>
                <w:iCs/>
                <w:color w:val="000000"/>
                <w:sz w:val="24"/>
                <w:szCs w:val="24"/>
              </w:rPr>
              <w:t>Director</w:t>
            </w:r>
          </w:p>
          <w:p w14:paraId="33274DB1" w14:textId="77777777" w:rsidR="00AA1FF5" w:rsidRDefault="00AA1FF5">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OQAA</w:t>
            </w:r>
          </w:p>
        </w:tc>
      </w:tr>
      <w:tr w:rsidR="004E1014" w14:paraId="31F092C9" w14:textId="77777777" w:rsidTr="00657170">
        <w:trPr>
          <w:trHeight w:val="737"/>
        </w:trPr>
        <w:tc>
          <w:tcPr>
            <w:tcW w:w="2940" w:type="dxa"/>
            <w:tcBorders>
              <w:top w:val="nil"/>
              <w:bottom w:val="nil"/>
            </w:tcBorders>
          </w:tcPr>
          <w:p w14:paraId="6D8057D9" w14:textId="77777777" w:rsidR="004E1014" w:rsidRDefault="004E1014" w:rsidP="00AA1FF5">
            <w:pPr>
              <w:ind w:left="360"/>
              <w:rPr>
                <w:rFonts w:ascii="Arial" w:eastAsia="Arial" w:hAnsi="Arial" w:cs="Arial"/>
                <w:color w:val="000000"/>
                <w:sz w:val="24"/>
                <w:szCs w:val="24"/>
              </w:rPr>
            </w:pPr>
          </w:p>
        </w:tc>
        <w:tc>
          <w:tcPr>
            <w:tcW w:w="8775" w:type="dxa"/>
            <w:gridSpan w:val="3"/>
          </w:tcPr>
          <w:p w14:paraId="6FB7116C" w14:textId="77777777" w:rsidR="004E1014" w:rsidRDefault="004E1014" w:rsidP="00AA1FF5">
            <w:pPr>
              <w:numPr>
                <w:ilvl w:val="1"/>
                <w:numId w:val="6"/>
              </w:numPr>
              <w:spacing w:after="0" w:line="240" w:lineRule="auto"/>
              <w:rPr>
                <w:rFonts w:ascii="Arial" w:eastAsia="Arial" w:hAnsi="Arial" w:cs="Arial"/>
                <w:color w:val="000000" w:themeColor="text1"/>
                <w:sz w:val="24"/>
                <w:szCs w:val="24"/>
              </w:rPr>
            </w:pPr>
            <w:r>
              <w:rPr>
                <w:rFonts w:ascii="Arial" w:eastAsia="Arial" w:hAnsi="Arial" w:cs="Arial"/>
                <w:color w:val="000000"/>
                <w:sz w:val="24"/>
                <w:szCs w:val="24"/>
              </w:rPr>
              <w:t>Forward the form to the OQAA Directo</w:t>
            </w:r>
            <w:r>
              <w:rPr>
                <w:rFonts w:ascii="Arial" w:eastAsia="Arial" w:hAnsi="Arial" w:cs="Arial"/>
                <w:color w:val="000000" w:themeColor="text1"/>
                <w:sz w:val="24"/>
                <w:szCs w:val="24"/>
              </w:rPr>
              <w:t>r for appropriate action</w:t>
            </w:r>
            <w:r>
              <w:rPr>
                <w:rFonts w:ascii="Arial" w:eastAsia="Arial" w:hAnsi="Arial" w:cs="Arial"/>
                <w:color w:val="000000" w:themeColor="text1"/>
                <w:sz w:val="24"/>
                <w:szCs w:val="24"/>
                <w:lang w:val="en-US"/>
              </w:rPr>
              <w:t>.</w:t>
            </w:r>
            <w:r>
              <w:rPr>
                <w:rFonts w:ascii="Arial" w:eastAsia="Arial" w:hAnsi="Arial" w:cs="Arial"/>
                <w:color w:val="000000" w:themeColor="text1"/>
                <w:sz w:val="24"/>
                <w:szCs w:val="24"/>
              </w:rPr>
              <w:t xml:space="preserve"> </w:t>
            </w:r>
          </w:p>
          <w:p w14:paraId="5D244429" w14:textId="77777777" w:rsidR="004E1014" w:rsidRDefault="004E1014" w:rsidP="00AA1FF5">
            <w:pPr>
              <w:numPr>
                <w:ilvl w:val="1"/>
                <w:numId w:val="6"/>
              </w:numPr>
              <w:spacing w:after="0" w:line="240" w:lineRule="auto"/>
              <w:rPr>
                <w:rFonts w:ascii="Arial" w:eastAsia="Arial" w:hAnsi="Arial" w:cs="Arial"/>
                <w:color w:val="000000"/>
                <w:sz w:val="24"/>
                <w:szCs w:val="24"/>
              </w:rPr>
            </w:pPr>
            <w:r>
              <w:rPr>
                <w:rFonts w:ascii="Arial" w:eastAsia="Arial" w:hAnsi="Arial" w:cs="Arial"/>
                <w:color w:val="000000" w:themeColor="text1"/>
                <w:sz w:val="24"/>
                <w:szCs w:val="24"/>
              </w:rPr>
              <w:t>OQAA Director reviews the request and endorses for appropriate action.</w:t>
            </w:r>
          </w:p>
        </w:tc>
        <w:tc>
          <w:tcPr>
            <w:tcW w:w="1335" w:type="dxa"/>
            <w:vMerge/>
            <w:vAlign w:val="center"/>
          </w:tcPr>
          <w:p w14:paraId="5357B056" w14:textId="77777777" w:rsidR="004E1014" w:rsidRDefault="004E1014" w:rsidP="00AA1FF5">
            <w:pPr>
              <w:widowControl w:val="0"/>
              <w:spacing w:after="0" w:line="276" w:lineRule="auto"/>
              <w:rPr>
                <w:rFonts w:ascii="Arial" w:eastAsia="Arial" w:hAnsi="Arial" w:cs="Arial"/>
                <w:color w:val="000000"/>
                <w:sz w:val="24"/>
                <w:szCs w:val="24"/>
              </w:rPr>
            </w:pPr>
          </w:p>
        </w:tc>
        <w:tc>
          <w:tcPr>
            <w:tcW w:w="1470" w:type="dxa"/>
            <w:vAlign w:val="center"/>
          </w:tcPr>
          <w:p w14:paraId="6614AC1B" w14:textId="58F0ACEC" w:rsidR="004E1014" w:rsidRDefault="00657170" w:rsidP="005538E4">
            <w:pPr>
              <w:spacing w:after="0" w:line="240" w:lineRule="auto"/>
              <w:jc w:val="center"/>
              <w:rPr>
                <w:rFonts w:ascii="Arial" w:eastAsia="Arial" w:hAnsi="Arial" w:cs="Arial"/>
                <w:color w:val="000000"/>
                <w:sz w:val="24"/>
                <w:szCs w:val="24"/>
              </w:rPr>
            </w:pPr>
            <w:r>
              <w:rPr>
                <w:rFonts w:ascii="Arial" w:eastAsia="Arial" w:hAnsi="Arial" w:cs="Arial"/>
                <w:color w:val="000000" w:themeColor="text1"/>
                <w:sz w:val="24"/>
                <w:szCs w:val="24"/>
              </w:rPr>
              <w:t>7 hours 30 mins</w:t>
            </w:r>
          </w:p>
        </w:tc>
        <w:tc>
          <w:tcPr>
            <w:tcW w:w="2055" w:type="dxa"/>
            <w:gridSpan w:val="2"/>
            <w:vMerge/>
            <w:vAlign w:val="center"/>
          </w:tcPr>
          <w:p w14:paraId="421B71FB" w14:textId="77777777" w:rsidR="004E1014" w:rsidRDefault="004E1014" w:rsidP="00AA1FF5">
            <w:pPr>
              <w:widowControl w:val="0"/>
              <w:spacing w:after="0" w:line="276" w:lineRule="auto"/>
              <w:rPr>
                <w:rFonts w:ascii="Arial" w:eastAsia="Arial" w:hAnsi="Arial" w:cs="Arial"/>
                <w:color w:val="000000"/>
                <w:sz w:val="24"/>
                <w:szCs w:val="24"/>
              </w:rPr>
            </w:pPr>
          </w:p>
        </w:tc>
      </w:tr>
      <w:tr w:rsidR="004E1014" w14:paraId="3612382F" w14:textId="77777777" w:rsidTr="00657170">
        <w:trPr>
          <w:trHeight w:val="980"/>
        </w:trPr>
        <w:tc>
          <w:tcPr>
            <w:tcW w:w="2940" w:type="dxa"/>
            <w:tcBorders>
              <w:top w:val="nil"/>
            </w:tcBorders>
          </w:tcPr>
          <w:p w14:paraId="753BF25F" w14:textId="77777777" w:rsidR="004E1014" w:rsidRDefault="004E1014" w:rsidP="00AA1FF5">
            <w:pPr>
              <w:spacing w:after="0" w:line="240" w:lineRule="auto"/>
              <w:rPr>
                <w:rFonts w:ascii="Arial" w:eastAsia="Arial" w:hAnsi="Arial" w:cs="Arial"/>
                <w:color w:val="000000"/>
                <w:sz w:val="24"/>
                <w:szCs w:val="24"/>
              </w:rPr>
            </w:pPr>
          </w:p>
        </w:tc>
        <w:tc>
          <w:tcPr>
            <w:tcW w:w="8775" w:type="dxa"/>
            <w:gridSpan w:val="3"/>
          </w:tcPr>
          <w:p w14:paraId="17CE200C" w14:textId="77777777" w:rsidR="004E1014" w:rsidRDefault="004E1014" w:rsidP="00AA1FF5">
            <w:pPr>
              <w:numPr>
                <w:ilvl w:val="1"/>
                <w:numId w:val="6"/>
              </w:numPr>
              <w:spacing w:after="0" w:line="240" w:lineRule="auto"/>
              <w:rPr>
                <w:rFonts w:ascii="Arial" w:eastAsia="Arial" w:hAnsi="Arial" w:cs="Arial"/>
                <w:color w:val="000000"/>
                <w:sz w:val="24"/>
                <w:szCs w:val="24"/>
              </w:rPr>
            </w:pPr>
            <w:r>
              <w:rPr>
                <w:rFonts w:ascii="Arial" w:eastAsia="Arial" w:hAnsi="Arial" w:cs="Arial"/>
                <w:color w:val="000000"/>
                <w:sz w:val="24"/>
                <w:szCs w:val="24"/>
              </w:rPr>
              <w:t>Prepare requested records or documents.</w:t>
            </w:r>
          </w:p>
          <w:p w14:paraId="59B037D0" w14:textId="4564C7FD" w:rsidR="004E1014" w:rsidRDefault="004E1014" w:rsidP="00AA1FF5">
            <w:pPr>
              <w:numPr>
                <w:ilvl w:val="1"/>
                <w:numId w:val="6"/>
              </w:numPr>
              <w:spacing w:after="0" w:line="240" w:lineRule="auto"/>
              <w:rPr>
                <w:rFonts w:ascii="Arial" w:eastAsia="Arial" w:hAnsi="Arial" w:cs="Arial"/>
                <w:color w:val="000000"/>
                <w:sz w:val="24"/>
                <w:szCs w:val="24"/>
              </w:rPr>
            </w:pPr>
            <w:r>
              <w:rPr>
                <w:rFonts w:ascii="Arial" w:eastAsia="SimSun" w:hAnsi="Arial" w:cs="Arial"/>
                <w:sz w:val="24"/>
                <w:szCs w:val="24"/>
              </w:rPr>
              <w:t>Perform final review of the records/documents.</w:t>
            </w:r>
          </w:p>
          <w:p w14:paraId="5859FD07" w14:textId="0D9B922D" w:rsidR="004E1014" w:rsidRDefault="004E1014" w:rsidP="00AA1FF5">
            <w:pPr>
              <w:numPr>
                <w:ilvl w:val="1"/>
                <w:numId w:val="6"/>
              </w:numP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Inform Client of the availability of the requested records </w:t>
            </w:r>
          </w:p>
        </w:tc>
        <w:tc>
          <w:tcPr>
            <w:tcW w:w="1335" w:type="dxa"/>
            <w:vMerge/>
            <w:vAlign w:val="center"/>
          </w:tcPr>
          <w:p w14:paraId="0F4CE6EA" w14:textId="77777777" w:rsidR="004E1014" w:rsidRDefault="004E1014" w:rsidP="00AA1FF5">
            <w:pPr>
              <w:widowControl w:val="0"/>
              <w:spacing w:after="0" w:line="276" w:lineRule="auto"/>
              <w:rPr>
                <w:rFonts w:ascii="Arial" w:eastAsia="Arial" w:hAnsi="Arial" w:cs="Arial"/>
                <w:color w:val="000000"/>
                <w:sz w:val="24"/>
                <w:szCs w:val="24"/>
              </w:rPr>
            </w:pPr>
          </w:p>
        </w:tc>
        <w:tc>
          <w:tcPr>
            <w:tcW w:w="1470" w:type="dxa"/>
            <w:vAlign w:val="center"/>
          </w:tcPr>
          <w:p w14:paraId="14434BAB" w14:textId="5CA46FDA" w:rsidR="004E1014" w:rsidRDefault="00657170" w:rsidP="005538E4">
            <w:pPr>
              <w:widowControl w:val="0"/>
              <w:spacing w:after="0" w:line="276" w:lineRule="auto"/>
              <w:jc w:val="center"/>
              <w:rPr>
                <w:rFonts w:ascii="Arial" w:eastAsia="Arial" w:hAnsi="Arial" w:cs="Arial"/>
                <w:color w:val="000000"/>
                <w:sz w:val="24"/>
                <w:szCs w:val="24"/>
              </w:rPr>
            </w:pPr>
            <w:r>
              <w:rPr>
                <w:rFonts w:ascii="Arial" w:eastAsia="Arial" w:hAnsi="Arial" w:cs="Arial"/>
                <w:color w:val="000000"/>
                <w:sz w:val="24"/>
                <w:szCs w:val="24"/>
              </w:rPr>
              <w:t>2 days</w:t>
            </w:r>
          </w:p>
        </w:tc>
        <w:tc>
          <w:tcPr>
            <w:tcW w:w="2055" w:type="dxa"/>
            <w:gridSpan w:val="2"/>
            <w:vMerge/>
            <w:vAlign w:val="center"/>
          </w:tcPr>
          <w:p w14:paraId="74BA9C7C" w14:textId="77777777" w:rsidR="004E1014" w:rsidRDefault="004E1014" w:rsidP="00AA1FF5">
            <w:pPr>
              <w:widowControl w:val="0"/>
              <w:spacing w:after="0" w:line="276" w:lineRule="auto"/>
              <w:rPr>
                <w:rFonts w:ascii="Arial" w:eastAsia="Arial" w:hAnsi="Arial" w:cs="Arial"/>
                <w:color w:val="000000"/>
                <w:sz w:val="24"/>
                <w:szCs w:val="24"/>
              </w:rPr>
            </w:pPr>
          </w:p>
        </w:tc>
      </w:tr>
      <w:tr w:rsidR="00AA1FF5" w14:paraId="5494BB02" w14:textId="77777777" w:rsidTr="005538E4">
        <w:trPr>
          <w:trHeight w:val="899"/>
        </w:trPr>
        <w:tc>
          <w:tcPr>
            <w:tcW w:w="2940" w:type="dxa"/>
            <w:tcBorders>
              <w:bottom w:val="single" w:sz="4" w:space="0" w:color="000000"/>
            </w:tcBorders>
          </w:tcPr>
          <w:p w14:paraId="740235B8" w14:textId="2CE3786D" w:rsidR="00AA1FF5" w:rsidRDefault="00AA1FF5" w:rsidP="00E452B4">
            <w:pPr>
              <w:spacing w:after="0" w:line="240" w:lineRule="auto"/>
              <w:ind w:left="317" w:hanging="317"/>
              <w:rPr>
                <w:rFonts w:ascii="Arial" w:eastAsia="Arial" w:hAnsi="Arial" w:cs="Arial"/>
                <w:color w:val="FF0000"/>
                <w:sz w:val="24"/>
                <w:szCs w:val="24"/>
              </w:rPr>
            </w:pPr>
            <w:r>
              <w:rPr>
                <w:rFonts w:ascii="Arial" w:eastAsia="Arial" w:hAnsi="Arial" w:cs="Arial"/>
                <w:color w:val="000000"/>
                <w:sz w:val="24"/>
                <w:szCs w:val="24"/>
              </w:rPr>
              <w:t>2.</w:t>
            </w:r>
            <w:r>
              <w:rPr>
                <w:rFonts w:ascii="Arial" w:eastAsia="Arial" w:hAnsi="Arial" w:cs="Arial"/>
                <w:color w:val="000000" w:themeColor="text1"/>
                <w:sz w:val="24"/>
                <w:szCs w:val="24"/>
              </w:rPr>
              <w:t xml:space="preserve"> Claim the requested document and</w:t>
            </w:r>
            <w:r>
              <w:rPr>
                <w:rFonts w:ascii="Arial" w:eastAsia="Arial" w:hAnsi="Arial" w:cs="Arial"/>
                <w:color w:val="000000" w:themeColor="text1"/>
                <w:sz w:val="24"/>
                <w:szCs w:val="24"/>
                <w:lang w:val="en-US"/>
              </w:rPr>
              <w:t xml:space="preserve"> </w:t>
            </w:r>
            <w:r>
              <w:rPr>
                <w:rFonts w:ascii="Arial" w:eastAsia="Arial" w:hAnsi="Arial" w:cs="Arial"/>
                <w:color w:val="000000" w:themeColor="text1"/>
                <w:sz w:val="24"/>
                <w:szCs w:val="24"/>
              </w:rPr>
              <w:t xml:space="preserve">Sign the received portion of the request </w:t>
            </w:r>
            <w:r w:rsidR="004E1014">
              <w:rPr>
                <w:rFonts w:ascii="Arial" w:eastAsia="Arial" w:hAnsi="Arial" w:cs="Arial"/>
                <w:color w:val="000000" w:themeColor="text1"/>
                <w:sz w:val="24"/>
                <w:szCs w:val="24"/>
              </w:rPr>
              <w:t>f</w:t>
            </w:r>
            <w:r>
              <w:rPr>
                <w:rFonts w:ascii="Arial" w:eastAsia="Arial" w:hAnsi="Arial" w:cs="Arial"/>
                <w:color w:val="000000" w:themeColor="text1"/>
                <w:sz w:val="24"/>
                <w:szCs w:val="24"/>
              </w:rPr>
              <w:t xml:space="preserve">orm </w:t>
            </w:r>
            <w:r w:rsidRPr="00155BAD">
              <w:rPr>
                <w:rFonts w:ascii="Arial" w:eastAsia="Arial" w:hAnsi="Arial" w:cs="Arial"/>
                <w:color w:val="000000" w:themeColor="text1"/>
                <w:sz w:val="24"/>
                <w:szCs w:val="24"/>
              </w:rPr>
              <w:t>as proof of receipt of the documents</w:t>
            </w:r>
            <w:r w:rsidRPr="006413DC">
              <w:rPr>
                <w:rFonts w:ascii="Arial" w:eastAsia="Arial" w:hAnsi="Arial" w:cs="Arial"/>
                <w:color w:val="EE0000"/>
                <w:sz w:val="24"/>
                <w:szCs w:val="24"/>
              </w:rPr>
              <w:t>.</w:t>
            </w:r>
          </w:p>
        </w:tc>
        <w:tc>
          <w:tcPr>
            <w:tcW w:w="8775" w:type="dxa"/>
            <w:gridSpan w:val="3"/>
          </w:tcPr>
          <w:p w14:paraId="13D3BB19" w14:textId="5A3979C9" w:rsidR="00AA1FF5" w:rsidRDefault="00AA1FF5" w:rsidP="00AA1FF5">
            <w:pPr>
              <w:spacing w:after="0" w:line="240" w:lineRule="auto"/>
              <w:rPr>
                <w:rFonts w:ascii="Arial" w:eastAsia="Arial" w:hAnsi="Arial" w:cs="Arial"/>
                <w:sz w:val="24"/>
                <w:szCs w:val="24"/>
              </w:rPr>
            </w:pPr>
            <w:r>
              <w:rPr>
                <w:rFonts w:ascii="Arial" w:eastAsia="Arial" w:hAnsi="Arial" w:cs="Arial"/>
                <w:color w:val="000000"/>
                <w:sz w:val="24"/>
                <w:szCs w:val="24"/>
              </w:rPr>
              <w:t xml:space="preserve">2.1     Release the requested document. </w:t>
            </w:r>
          </w:p>
          <w:p w14:paraId="237E6345" w14:textId="1155C6B8" w:rsidR="00AA1FF5" w:rsidRDefault="00AA1FF5" w:rsidP="00BD236C">
            <w:pPr>
              <w:spacing w:after="0" w:line="240" w:lineRule="auto"/>
              <w:ind w:left="631" w:hanging="631"/>
              <w:rPr>
                <w:rFonts w:ascii="Arial" w:eastAsia="Arial" w:hAnsi="Arial" w:cs="Arial"/>
                <w:color w:val="000000"/>
                <w:sz w:val="24"/>
                <w:szCs w:val="24"/>
              </w:rPr>
            </w:pPr>
            <w:r>
              <w:rPr>
                <w:rFonts w:ascii="Arial" w:eastAsia="Arial" w:hAnsi="Arial" w:cs="Arial"/>
                <w:sz w:val="24"/>
                <w:szCs w:val="24"/>
              </w:rPr>
              <w:t xml:space="preserve">2.2     </w:t>
            </w:r>
            <w:r>
              <w:rPr>
                <w:rFonts w:ascii="Arial" w:eastAsia="Arial" w:hAnsi="Arial" w:cs="Arial"/>
                <w:color w:val="000000"/>
                <w:sz w:val="24"/>
                <w:szCs w:val="24"/>
              </w:rPr>
              <w:t xml:space="preserve">Give the client a copy of the Client Satisfaction Measurement Form and instruct client to accomplish and drop in the designated </w:t>
            </w:r>
            <w:r w:rsidR="00BD236C">
              <w:rPr>
                <w:rFonts w:ascii="Arial" w:eastAsia="Arial" w:hAnsi="Arial" w:cs="Arial"/>
                <w:color w:val="000000"/>
                <w:sz w:val="24"/>
                <w:szCs w:val="24"/>
              </w:rPr>
              <w:t>drop boxes</w:t>
            </w:r>
          </w:p>
          <w:p w14:paraId="3CBD6D3F" w14:textId="0D79771D" w:rsidR="00AA1FF5" w:rsidRDefault="00AA1FF5" w:rsidP="00AA1FF5">
            <w:pPr>
              <w:spacing w:after="0" w:line="240" w:lineRule="auto"/>
              <w:ind w:left="631" w:hanging="631"/>
              <w:rPr>
                <w:rFonts w:ascii="Arial" w:eastAsia="Arial" w:hAnsi="Arial" w:cs="Arial"/>
                <w:color w:val="000000"/>
                <w:sz w:val="24"/>
                <w:szCs w:val="24"/>
              </w:rPr>
            </w:pPr>
            <w:r>
              <w:rPr>
                <w:rFonts w:ascii="Arial" w:eastAsia="Arial" w:hAnsi="Arial" w:cs="Arial"/>
                <w:color w:val="000000"/>
                <w:sz w:val="24"/>
                <w:szCs w:val="24"/>
              </w:rPr>
              <w:t>2.3     For the requested digitized copies, forward to the email provided by the Client together with the Client Satisfaction Measurement Form</w:t>
            </w:r>
          </w:p>
        </w:tc>
        <w:tc>
          <w:tcPr>
            <w:tcW w:w="1335" w:type="dxa"/>
            <w:vAlign w:val="center"/>
          </w:tcPr>
          <w:p w14:paraId="4A14E872" w14:textId="77777777" w:rsidR="00AA1FF5" w:rsidRDefault="00AA1FF5" w:rsidP="00AA1FF5">
            <w:pPr>
              <w:spacing w:after="0" w:line="240" w:lineRule="auto"/>
              <w:jc w:val="center"/>
              <w:rPr>
                <w:rFonts w:ascii="Arial" w:eastAsia="Arial" w:hAnsi="Arial" w:cs="Arial"/>
                <w:color w:val="000000"/>
                <w:sz w:val="24"/>
                <w:szCs w:val="24"/>
              </w:rPr>
            </w:pPr>
          </w:p>
        </w:tc>
        <w:tc>
          <w:tcPr>
            <w:tcW w:w="1470" w:type="dxa"/>
            <w:tcBorders>
              <w:right w:val="single" w:sz="4" w:space="0" w:color="auto"/>
            </w:tcBorders>
            <w:vAlign w:val="center"/>
          </w:tcPr>
          <w:p w14:paraId="1F264019" w14:textId="2426C928" w:rsidR="00AA1FF5" w:rsidRDefault="004E1014"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lang w:val="en-US"/>
              </w:rPr>
              <w:t>15 minutes</w:t>
            </w:r>
          </w:p>
        </w:tc>
        <w:tc>
          <w:tcPr>
            <w:tcW w:w="2055" w:type="dxa"/>
            <w:gridSpan w:val="2"/>
            <w:vMerge/>
            <w:tcBorders>
              <w:left w:val="single" w:sz="4" w:space="0" w:color="auto"/>
            </w:tcBorders>
            <w:vAlign w:val="center"/>
          </w:tcPr>
          <w:p w14:paraId="1975BB07" w14:textId="77777777" w:rsidR="00AA1FF5" w:rsidRDefault="00AA1FF5" w:rsidP="00AA1FF5">
            <w:pPr>
              <w:widowControl w:val="0"/>
              <w:spacing w:after="0" w:line="276" w:lineRule="auto"/>
              <w:rPr>
                <w:rFonts w:ascii="Arial" w:eastAsia="Arial" w:hAnsi="Arial" w:cs="Arial"/>
                <w:color w:val="000000"/>
                <w:sz w:val="24"/>
                <w:szCs w:val="24"/>
              </w:rPr>
            </w:pPr>
          </w:p>
        </w:tc>
      </w:tr>
      <w:tr w:rsidR="005538E4" w14:paraId="55D979AA" w14:textId="2CEEB66D" w:rsidTr="005538E4">
        <w:trPr>
          <w:trHeight w:val="575"/>
        </w:trPr>
        <w:tc>
          <w:tcPr>
            <w:tcW w:w="2940" w:type="dxa"/>
            <w:tcBorders>
              <w:top w:val="single" w:sz="4" w:space="0" w:color="000000"/>
              <w:left w:val="single" w:sz="4" w:space="0" w:color="000000"/>
              <w:bottom w:val="single" w:sz="4" w:space="0" w:color="000000"/>
              <w:right w:val="single" w:sz="4" w:space="0" w:color="000000"/>
            </w:tcBorders>
          </w:tcPr>
          <w:p w14:paraId="68D70FCB" w14:textId="77777777" w:rsidR="005538E4" w:rsidRDefault="005538E4" w:rsidP="00AA1FF5">
            <w:pPr>
              <w:spacing w:after="0" w:line="240" w:lineRule="auto"/>
              <w:rPr>
                <w:rFonts w:ascii="Arial" w:eastAsia="Arial" w:hAnsi="Arial" w:cs="Arial"/>
                <w:color w:val="000000"/>
                <w:sz w:val="24"/>
                <w:szCs w:val="24"/>
              </w:rPr>
            </w:pPr>
          </w:p>
        </w:tc>
        <w:tc>
          <w:tcPr>
            <w:tcW w:w="8775" w:type="dxa"/>
            <w:gridSpan w:val="3"/>
            <w:tcBorders>
              <w:left w:val="single" w:sz="4" w:space="0" w:color="000000"/>
            </w:tcBorders>
            <w:vAlign w:val="center"/>
          </w:tcPr>
          <w:p w14:paraId="1D85D74F" w14:textId="77777777" w:rsidR="005538E4" w:rsidRDefault="005538E4" w:rsidP="00AA1FF5">
            <w:pPr>
              <w:spacing w:after="0" w:line="240" w:lineRule="auto"/>
              <w:jc w:val="right"/>
              <w:rPr>
                <w:rFonts w:ascii="Arial" w:eastAsia="Arial" w:hAnsi="Arial" w:cs="Arial"/>
                <w:b/>
                <w:bCs/>
                <w:color w:val="000000"/>
                <w:sz w:val="24"/>
                <w:szCs w:val="24"/>
              </w:rPr>
            </w:pPr>
            <w:r>
              <w:rPr>
                <w:rFonts w:ascii="Arial" w:eastAsia="Arial" w:hAnsi="Arial" w:cs="Arial"/>
                <w:b/>
                <w:bCs/>
                <w:color w:val="000000"/>
                <w:sz w:val="24"/>
                <w:szCs w:val="24"/>
              </w:rPr>
              <w:t>TOTAL</w:t>
            </w:r>
          </w:p>
        </w:tc>
        <w:tc>
          <w:tcPr>
            <w:tcW w:w="1335" w:type="dxa"/>
            <w:vAlign w:val="center"/>
          </w:tcPr>
          <w:p w14:paraId="32A1AF24" w14:textId="77777777" w:rsidR="005538E4" w:rsidRDefault="005538E4" w:rsidP="00AA1FF5">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None</w:t>
            </w:r>
          </w:p>
        </w:tc>
        <w:tc>
          <w:tcPr>
            <w:tcW w:w="1476" w:type="dxa"/>
            <w:gridSpan w:val="2"/>
            <w:tcBorders>
              <w:right w:val="single" w:sz="4" w:space="0" w:color="auto"/>
            </w:tcBorders>
            <w:vAlign w:val="center"/>
          </w:tcPr>
          <w:p w14:paraId="7FC8CFD1" w14:textId="77777777" w:rsidR="005538E4" w:rsidRDefault="005538E4" w:rsidP="00AA1FF5">
            <w:pPr>
              <w:spacing w:after="0" w:line="240" w:lineRule="auto"/>
              <w:rPr>
                <w:rFonts w:ascii="Arial" w:eastAsia="Arial" w:hAnsi="Arial" w:cs="Arial"/>
                <w:b/>
                <w:bCs/>
                <w:sz w:val="24"/>
                <w:szCs w:val="24"/>
              </w:rPr>
            </w:pPr>
            <w:r>
              <w:rPr>
                <w:rFonts w:ascii="Arial" w:eastAsia="Arial" w:hAnsi="Arial" w:cs="Arial"/>
                <w:b/>
                <w:bCs/>
                <w:color w:val="000000"/>
                <w:sz w:val="24"/>
                <w:szCs w:val="24"/>
                <w:lang w:val="en-US"/>
              </w:rPr>
              <w:t>3</w:t>
            </w:r>
            <w:r>
              <w:rPr>
                <w:rFonts w:ascii="Arial" w:eastAsia="Arial" w:hAnsi="Arial" w:cs="Arial"/>
                <w:b/>
                <w:bCs/>
                <w:color w:val="000000"/>
                <w:sz w:val="24"/>
                <w:szCs w:val="24"/>
              </w:rPr>
              <w:t xml:space="preserve"> day</w:t>
            </w:r>
            <w:r>
              <w:rPr>
                <w:rFonts w:ascii="Arial" w:eastAsia="Arial" w:hAnsi="Arial" w:cs="Arial"/>
                <w:b/>
                <w:bCs/>
                <w:color w:val="000000"/>
                <w:sz w:val="24"/>
                <w:szCs w:val="24"/>
                <w:lang w:val="en-US"/>
              </w:rPr>
              <w:t>s</w:t>
            </w:r>
          </w:p>
        </w:tc>
        <w:tc>
          <w:tcPr>
            <w:tcW w:w="2049" w:type="dxa"/>
            <w:tcBorders>
              <w:left w:val="single" w:sz="4" w:space="0" w:color="auto"/>
              <w:right w:val="single" w:sz="4" w:space="0" w:color="000000"/>
            </w:tcBorders>
            <w:vAlign w:val="center"/>
          </w:tcPr>
          <w:p w14:paraId="5CD9330F" w14:textId="77777777" w:rsidR="005538E4" w:rsidRDefault="005538E4" w:rsidP="005538E4">
            <w:pPr>
              <w:spacing w:after="0" w:line="240" w:lineRule="auto"/>
              <w:rPr>
                <w:rFonts w:ascii="Arial" w:eastAsia="Arial" w:hAnsi="Arial" w:cs="Arial"/>
                <w:b/>
                <w:bCs/>
                <w:sz w:val="24"/>
                <w:szCs w:val="24"/>
              </w:rPr>
            </w:pPr>
          </w:p>
        </w:tc>
      </w:tr>
    </w:tbl>
    <w:p w14:paraId="131D489A" w14:textId="77777777" w:rsidR="009A7C5F" w:rsidRDefault="009A7C5F">
      <w:pPr>
        <w:rPr>
          <w:rFonts w:ascii="Arial" w:eastAsia="Arial" w:hAnsi="Arial" w:cs="Arial"/>
          <w:b/>
          <w:bCs/>
          <w:sz w:val="24"/>
          <w:szCs w:val="24"/>
        </w:rPr>
      </w:pPr>
    </w:p>
    <w:p w14:paraId="6576E740" w14:textId="10DED747" w:rsidR="009A7C5F" w:rsidRDefault="009A7C5F">
      <w:pPr>
        <w:rPr>
          <w:rFonts w:ascii="Arial" w:eastAsia="Arial" w:hAnsi="Arial" w:cs="Arial"/>
          <w:b/>
          <w:bCs/>
          <w:sz w:val="24"/>
          <w:szCs w:val="24"/>
        </w:rPr>
      </w:pPr>
    </w:p>
    <w:p w14:paraId="18922E97" w14:textId="38B97017" w:rsidR="009A7C5F" w:rsidRDefault="000442C9">
      <w:pPr>
        <w:rPr>
          <w:rFonts w:ascii="Arial" w:eastAsia="Arial" w:hAnsi="Arial" w:cs="Arial"/>
          <w:sz w:val="24"/>
          <w:szCs w:val="24"/>
        </w:rPr>
      </w:pPr>
      <w:r>
        <w:rPr>
          <w:rFonts w:ascii="Arial" w:eastAsia="Arial" w:hAnsi="Arial" w:cs="Arial"/>
          <w:b/>
          <w:bCs/>
          <w:sz w:val="24"/>
          <w:szCs w:val="24"/>
        </w:rPr>
        <w:lastRenderedPageBreak/>
        <w:t xml:space="preserve">2. </w:t>
      </w:r>
      <w:r w:rsidR="001717AC">
        <w:rPr>
          <w:rFonts w:ascii="Arial" w:eastAsia="Arial" w:hAnsi="Arial" w:cs="Arial"/>
          <w:b/>
          <w:bCs/>
          <w:sz w:val="24"/>
          <w:szCs w:val="24"/>
        </w:rPr>
        <w:t xml:space="preserve">Registration and </w:t>
      </w:r>
      <w:r>
        <w:rPr>
          <w:rFonts w:ascii="Arial" w:eastAsia="Arial" w:hAnsi="Arial" w:cs="Arial"/>
          <w:b/>
          <w:bCs/>
          <w:sz w:val="24"/>
          <w:szCs w:val="24"/>
        </w:rPr>
        <w:t>Issuance of ISO Documented Information</w:t>
      </w:r>
    </w:p>
    <w:p w14:paraId="3B12229C" w14:textId="77777777" w:rsidR="009A7C5F" w:rsidRDefault="000442C9">
      <w:pPr>
        <w:ind w:firstLine="720"/>
        <w:jc w:val="both"/>
        <w:rPr>
          <w:rFonts w:ascii="Arial" w:eastAsia="Arial" w:hAnsi="Arial" w:cs="Arial"/>
          <w:sz w:val="24"/>
          <w:szCs w:val="24"/>
        </w:rPr>
      </w:pPr>
      <w:r>
        <w:rPr>
          <w:rFonts w:ascii="Arial" w:eastAsia="Arial" w:hAnsi="Arial" w:cs="Arial"/>
          <w:sz w:val="24"/>
          <w:szCs w:val="24"/>
        </w:rPr>
        <w:t>The issuance of registered ISO 9001:2015 documented information is a service provided to heads of offices, college deans, members of the QMS Team, and Records/Document Custodians of all offices included within the scope of the BSU QMS. The service ensures that the University’s ISO 9001:2015 Quality Management System (QMS) documents are readily available and prevents the unintended use of obsolete documents.</w:t>
      </w:r>
    </w:p>
    <w:tbl>
      <w:tblPr>
        <w:tblStyle w:val="Style32"/>
        <w:tblW w:w="166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30"/>
        <w:gridCol w:w="105"/>
        <w:gridCol w:w="2130"/>
        <w:gridCol w:w="5580"/>
        <w:gridCol w:w="1800"/>
        <w:gridCol w:w="1845"/>
        <w:gridCol w:w="2115"/>
      </w:tblGrid>
      <w:tr w:rsidR="009A7C5F" w14:paraId="423E58F5" w14:textId="77777777">
        <w:tc>
          <w:tcPr>
            <w:tcW w:w="3135" w:type="dxa"/>
            <w:gridSpan w:val="2"/>
            <w:shd w:val="clear" w:color="auto" w:fill="0B5514"/>
          </w:tcPr>
          <w:p w14:paraId="41C686A6"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Office or Division:</w:t>
            </w:r>
          </w:p>
        </w:tc>
        <w:tc>
          <w:tcPr>
            <w:tcW w:w="13470" w:type="dxa"/>
            <w:gridSpan w:val="5"/>
            <w:vAlign w:val="center"/>
          </w:tcPr>
          <w:p w14:paraId="78286F2F"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 xml:space="preserve">Office for Quality Assurance and Accreditation </w:t>
            </w:r>
          </w:p>
        </w:tc>
      </w:tr>
      <w:tr w:rsidR="009A7C5F" w14:paraId="0AF7DC35" w14:textId="77777777">
        <w:tc>
          <w:tcPr>
            <w:tcW w:w="3135" w:type="dxa"/>
            <w:gridSpan w:val="2"/>
            <w:shd w:val="clear" w:color="auto" w:fill="0B5514"/>
          </w:tcPr>
          <w:p w14:paraId="6CE784A5"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Classification:</w:t>
            </w:r>
          </w:p>
        </w:tc>
        <w:tc>
          <w:tcPr>
            <w:tcW w:w="13470" w:type="dxa"/>
            <w:gridSpan w:val="5"/>
            <w:vAlign w:val="center"/>
          </w:tcPr>
          <w:p w14:paraId="79674CBD" w14:textId="491A7366" w:rsidR="009A7C5F" w:rsidRDefault="00657170" w:rsidP="00657170">
            <w:pPr>
              <w:spacing w:after="0" w:line="240" w:lineRule="auto"/>
              <w:rPr>
                <w:rFonts w:ascii="Arial" w:eastAsia="Arial" w:hAnsi="Arial" w:cs="Arial"/>
                <w:color w:val="FF0000"/>
                <w:sz w:val="24"/>
                <w:szCs w:val="24"/>
              </w:rPr>
            </w:pPr>
            <w:r>
              <w:rPr>
                <w:rFonts w:ascii="Arial" w:eastAsia="Arial" w:hAnsi="Arial" w:cs="Arial"/>
                <w:sz w:val="24"/>
                <w:szCs w:val="24"/>
                <w:lang w:val="en-US"/>
              </w:rPr>
              <w:t>Complex Transaction</w:t>
            </w:r>
          </w:p>
        </w:tc>
      </w:tr>
      <w:tr w:rsidR="009A7C5F" w14:paraId="231B5F36" w14:textId="77777777">
        <w:tc>
          <w:tcPr>
            <w:tcW w:w="3135" w:type="dxa"/>
            <w:gridSpan w:val="2"/>
            <w:shd w:val="clear" w:color="auto" w:fill="0B5514"/>
          </w:tcPr>
          <w:p w14:paraId="61C7A64F"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 xml:space="preserve">Type of Transaction: </w:t>
            </w:r>
          </w:p>
        </w:tc>
        <w:tc>
          <w:tcPr>
            <w:tcW w:w="13470" w:type="dxa"/>
            <w:gridSpan w:val="5"/>
            <w:vAlign w:val="center"/>
          </w:tcPr>
          <w:p w14:paraId="4344025C"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G2G- Government to Government</w:t>
            </w:r>
          </w:p>
        </w:tc>
      </w:tr>
      <w:tr w:rsidR="009A7C5F" w14:paraId="3E8B8B42" w14:textId="77777777">
        <w:tc>
          <w:tcPr>
            <w:tcW w:w="3135" w:type="dxa"/>
            <w:gridSpan w:val="2"/>
            <w:shd w:val="clear" w:color="auto" w:fill="0B5514"/>
          </w:tcPr>
          <w:p w14:paraId="6C2061A6"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Who may avail:</w:t>
            </w:r>
          </w:p>
        </w:tc>
        <w:tc>
          <w:tcPr>
            <w:tcW w:w="13470" w:type="dxa"/>
            <w:gridSpan w:val="5"/>
            <w:vAlign w:val="center"/>
          </w:tcPr>
          <w:p w14:paraId="314EFEA3" w14:textId="592A9E5D" w:rsidR="009A7C5F" w:rsidRDefault="000442C9">
            <w:pPr>
              <w:spacing w:after="0" w:line="240" w:lineRule="auto"/>
              <w:rPr>
                <w:rFonts w:ascii="Arial" w:eastAsia="Arial" w:hAnsi="Arial" w:cs="Arial"/>
                <w:sz w:val="24"/>
                <w:szCs w:val="24"/>
              </w:rPr>
            </w:pPr>
            <w:r>
              <w:rPr>
                <w:rFonts w:ascii="Arial" w:eastAsia="Arial" w:hAnsi="Arial" w:cs="Arial"/>
                <w:sz w:val="24"/>
                <w:szCs w:val="24"/>
              </w:rPr>
              <w:t>BSU Head of Office/College</w:t>
            </w:r>
            <w:r>
              <w:rPr>
                <w:rFonts w:ascii="Arial" w:eastAsia="Arial" w:hAnsi="Arial" w:cs="Arial"/>
                <w:color w:val="000000" w:themeColor="text1"/>
                <w:sz w:val="24"/>
                <w:szCs w:val="24"/>
              </w:rPr>
              <w:t xml:space="preserve"> Dean,</w:t>
            </w:r>
            <w:r>
              <w:rPr>
                <w:rFonts w:ascii="Arial" w:eastAsia="Arial" w:hAnsi="Arial" w:cs="Arial"/>
                <w:sz w:val="24"/>
                <w:szCs w:val="24"/>
              </w:rPr>
              <w:t xml:space="preserve"> QMS Team Record/Document Custodian</w:t>
            </w:r>
          </w:p>
        </w:tc>
      </w:tr>
      <w:tr w:rsidR="009A7C5F" w14:paraId="307C6802" w14:textId="77777777">
        <w:trPr>
          <w:trHeight w:val="413"/>
        </w:trPr>
        <w:tc>
          <w:tcPr>
            <w:tcW w:w="5265" w:type="dxa"/>
            <w:gridSpan w:val="3"/>
            <w:shd w:val="clear" w:color="auto" w:fill="0B5514"/>
            <w:vAlign w:val="center"/>
          </w:tcPr>
          <w:p w14:paraId="0A6A26DD" w14:textId="77777777" w:rsidR="009A7C5F" w:rsidRDefault="000442C9">
            <w:pPr>
              <w:spacing w:after="0" w:line="24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CHECKLIST OF REQUIREMENTS</w:t>
            </w:r>
          </w:p>
        </w:tc>
        <w:tc>
          <w:tcPr>
            <w:tcW w:w="11340" w:type="dxa"/>
            <w:gridSpan w:val="4"/>
            <w:shd w:val="clear" w:color="auto" w:fill="0B5514"/>
            <w:vAlign w:val="center"/>
          </w:tcPr>
          <w:p w14:paraId="2561B57E" w14:textId="77777777" w:rsidR="009A7C5F" w:rsidRDefault="000442C9">
            <w:pPr>
              <w:spacing w:after="0" w:line="24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WHERE TO SECURE</w:t>
            </w:r>
          </w:p>
        </w:tc>
      </w:tr>
      <w:tr w:rsidR="009A7C5F" w14:paraId="10632AE9" w14:textId="77777777">
        <w:trPr>
          <w:trHeight w:val="881"/>
        </w:trPr>
        <w:tc>
          <w:tcPr>
            <w:tcW w:w="5265" w:type="dxa"/>
            <w:gridSpan w:val="3"/>
            <w:vAlign w:val="center"/>
          </w:tcPr>
          <w:p w14:paraId="2FAEE846" w14:textId="7C485E7A" w:rsidR="009A7C5F" w:rsidRDefault="000442C9" w:rsidP="00D36FB6">
            <w:pPr>
              <w:numPr>
                <w:ilvl w:val="0"/>
                <w:numId w:val="7"/>
              </w:numPr>
              <w:rPr>
                <w:rFonts w:ascii="Arial" w:eastAsia="Arial" w:hAnsi="Arial" w:cs="Arial"/>
                <w:color w:val="000000" w:themeColor="text1"/>
                <w:sz w:val="24"/>
                <w:szCs w:val="24"/>
              </w:rPr>
            </w:pPr>
            <w:r>
              <w:rPr>
                <w:rFonts w:ascii="Arial" w:eastAsia="Arial" w:hAnsi="Arial" w:cs="Arial"/>
                <w:color w:val="000000" w:themeColor="text1"/>
                <w:sz w:val="24"/>
                <w:szCs w:val="24"/>
              </w:rPr>
              <w:t>Document Control Form</w:t>
            </w:r>
            <w:r>
              <w:rPr>
                <w:rFonts w:ascii="Arial" w:eastAsia="Arial" w:hAnsi="Arial" w:cs="Arial"/>
                <w:color w:val="000000" w:themeColor="text1"/>
                <w:sz w:val="24"/>
                <w:szCs w:val="24"/>
                <w:lang w:val="en-US"/>
              </w:rPr>
              <w:t xml:space="preserve"> ( QF-CDI-01)</w:t>
            </w:r>
            <w:r>
              <w:rPr>
                <w:rFonts w:ascii="Arial" w:hAnsi="Arial" w:cs="Arial"/>
                <w:color w:val="000000" w:themeColor="text1"/>
                <w:sz w:val="24"/>
                <w:szCs w:val="24"/>
              </w:rPr>
              <w:t xml:space="preserve">, </w:t>
            </w:r>
            <w:r w:rsidR="00D36FB6">
              <w:rPr>
                <w:rFonts w:ascii="Arial" w:hAnsi="Arial" w:cs="Arial"/>
                <w:color w:val="000000" w:themeColor="text1"/>
                <w:sz w:val="24"/>
                <w:szCs w:val="24"/>
              </w:rPr>
              <w:t xml:space="preserve">latest revision, </w:t>
            </w:r>
            <w:r>
              <w:rPr>
                <w:rFonts w:ascii="Arial" w:eastAsia="Arial" w:hAnsi="Arial" w:cs="Arial"/>
                <w:color w:val="000000" w:themeColor="text1"/>
                <w:sz w:val="24"/>
                <w:szCs w:val="24"/>
              </w:rPr>
              <w:t>1 Original Copy</w:t>
            </w:r>
          </w:p>
        </w:tc>
        <w:tc>
          <w:tcPr>
            <w:tcW w:w="11340" w:type="dxa"/>
            <w:gridSpan w:val="4"/>
            <w:vAlign w:val="center"/>
          </w:tcPr>
          <w:p w14:paraId="64118D36" w14:textId="77777777" w:rsidR="009A7C5F" w:rsidRDefault="000442C9">
            <w:pPr>
              <w:spacing w:after="0" w:line="240" w:lineRule="auto"/>
              <w:rPr>
                <w:rFonts w:ascii="Arial" w:eastAsia="Arial" w:hAnsi="Arial" w:cs="Arial"/>
                <w:color w:val="000000" w:themeColor="text1"/>
                <w:sz w:val="24"/>
                <w:szCs w:val="24"/>
              </w:rPr>
            </w:pPr>
            <w:r>
              <w:rPr>
                <w:rFonts w:ascii="Arial" w:eastAsia="Arial" w:hAnsi="Arial" w:cs="Arial"/>
                <w:color w:val="000000" w:themeColor="text1"/>
                <w:sz w:val="24"/>
                <w:szCs w:val="24"/>
              </w:rPr>
              <w:t xml:space="preserve">Office for Quality Assurance and Accreditation (OQAA) / BSU DAMS </w:t>
            </w:r>
          </w:p>
        </w:tc>
      </w:tr>
      <w:tr w:rsidR="009A7C5F" w14:paraId="10441796" w14:textId="77777777">
        <w:trPr>
          <w:trHeight w:val="1711"/>
        </w:trPr>
        <w:tc>
          <w:tcPr>
            <w:tcW w:w="5265" w:type="dxa"/>
            <w:gridSpan w:val="3"/>
            <w:vAlign w:val="center"/>
          </w:tcPr>
          <w:p w14:paraId="4771DB66" w14:textId="145C7ABF" w:rsidR="009A7C5F" w:rsidRDefault="000442C9">
            <w:pPr>
              <w:numPr>
                <w:ilvl w:val="0"/>
                <w:numId w:val="7"/>
              </w:numPr>
              <w:spacing w:after="0" w:line="240" w:lineRule="auto"/>
              <w:rPr>
                <w:rFonts w:ascii="Arial" w:eastAsia="Arial" w:hAnsi="Arial" w:cs="Arial"/>
                <w:color w:val="000000" w:themeColor="text1"/>
                <w:sz w:val="24"/>
                <w:szCs w:val="24"/>
                <w:lang w:val="en-US"/>
              </w:rPr>
            </w:pPr>
            <w:r>
              <w:rPr>
                <w:rFonts w:ascii="Arial" w:eastAsia="SimSun" w:hAnsi="Arial" w:cs="Arial"/>
                <w:color w:val="000000" w:themeColor="text1"/>
                <w:sz w:val="24"/>
                <w:szCs w:val="24"/>
              </w:rPr>
              <w:t>For revision</w:t>
            </w:r>
            <w:r w:rsidR="00175059">
              <w:rPr>
                <w:rFonts w:ascii="Arial" w:eastAsia="SimSun" w:hAnsi="Arial" w:cs="Arial"/>
                <w:color w:val="000000" w:themeColor="text1"/>
                <w:sz w:val="24"/>
                <w:szCs w:val="24"/>
              </w:rPr>
              <w:t xml:space="preserve"> of QMS Documents, attach the </w:t>
            </w:r>
            <w:r w:rsidR="007E1DA2">
              <w:rPr>
                <w:rFonts w:ascii="Arial" w:eastAsia="SimSun" w:hAnsi="Arial" w:cs="Arial"/>
                <w:color w:val="000000" w:themeColor="text1"/>
                <w:sz w:val="24"/>
                <w:szCs w:val="24"/>
              </w:rPr>
              <w:t xml:space="preserve">existing </w:t>
            </w:r>
            <w:r w:rsidR="00175059">
              <w:rPr>
                <w:rFonts w:ascii="Arial" w:eastAsia="SimSun" w:hAnsi="Arial" w:cs="Arial"/>
                <w:color w:val="000000" w:themeColor="text1"/>
                <w:sz w:val="24"/>
                <w:szCs w:val="24"/>
              </w:rPr>
              <w:t xml:space="preserve">original Controlled copy of the </w:t>
            </w:r>
            <w:r w:rsidR="007E1DA2">
              <w:rPr>
                <w:rFonts w:ascii="Arial" w:eastAsia="SimSun" w:hAnsi="Arial" w:cs="Arial"/>
                <w:color w:val="000000" w:themeColor="text1"/>
                <w:sz w:val="24"/>
                <w:szCs w:val="24"/>
              </w:rPr>
              <w:t>document (SIPOC, ROM, Flowchart, Guidelines) being revised</w:t>
            </w:r>
          </w:p>
          <w:p w14:paraId="75FABF14" w14:textId="18240BED" w:rsidR="009A7C5F" w:rsidRDefault="007E1DA2" w:rsidP="00D36FB6">
            <w:pPr>
              <w:numPr>
                <w:ilvl w:val="0"/>
                <w:numId w:val="7"/>
              </w:numPr>
              <w:spacing w:after="0" w:line="240" w:lineRule="auto"/>
              <w:rPr>
                <w:rFonts w:ascii="Arial" w:eastAsia="Arial" w:hAnsi="Arial" w:cs="Arial"/>
                <w:i/>
                <w:iCs/>
                <w:color w:val="000000" w:themeColor="text1"/>
                <w:sz w:val="24"/>
                <w:szCs w:val="24"/>
              </w:rPr>
            </w:pPr>
            <w:r>
              <w:rPr>
                <w:rFonts w:ascii="Arial" w:eastAsia="SimSun" w:hAnsi="Arial" w:cs="Arial"/>
                <w:color w:val="000000" w:themeColor="text1"/>
                <w:sz w:val="24"/>
                <w:szCs w:val="24"/>
              </w:rPr>
              <w:t>S</w:t>
            </w:r>
            <w:r w:rsidR="00D36FB6">
              <w:rPr>
                <w:rFonts w:ascii="Arial" w:eastAsia="SimSun" w:hAnsi="Arial" w:cs="Arial"/>
                <w:color w:val="000000" w:themeColor="text1"/>
                <w:sz w:val="24"/>
                <w:szCs w:val="24"/>
              </w:rPr>
              <w:t>oft copy</w:t>
            </w:r>
            <w:r>
              <w:rPr>
                <w:rFonts w:ascii="Arial" w:eastAsia="SimSun" w:hAnsi="Arial" w:cs="Arial"/>
                <w:color w:val="000000" w:themeColor="text1"/>
                <w:sz w:val="24"/>
                <w:szCs w:val="24"/>
              </w:rPr>
              <w:t xml:space="preserve"> </w:t>
            </w:r>
            <w:r w:rsidR="000442C9">
              <w:rPr>
                <w:rFonts w:ascii="Arial" w:eastAsia="SimSun" w:hAnsi="Arial" w:cs="Arial"/>
                <w:color w:val="000000" w:themeColor="text1"/>
                <w:sz w:val="24"/>
                <w:szCs w:val="24"/>
              </w:rPr>
              <w:t xml:space="preserve">of </w:t>
            </w:r>
            <w:r w:rsidR="00D36FB6">
              <w:rPr>
                <w:rFonts w:ascii="Arial" w:eastAsia="SimSun" w:hAnsi="Arial" w:cs="Arial"/>
                <w:color w:val="000000" w:themeColor="text1"/>
                <w:sz w:val="24"/>
                <w:szCs w:val="24"/>
              </w:rPr>
              <w:t xml:space="preserve">the revised documents or proposed new documents </w:t>
            </w:r>
            <w:r w:rsidR="000442C9">
              <w:rPr>
                <w:rFonts w:ascii="Arial" w:eastAsia="SimSun" w:hAnsi="Arial" w:cs="Arial"/>
                <w:color w:val="000000" w:themeColor="text1"/>
                <w:sz w:val="24"/>
                <w:szCs w:val="24"/>
              </w:rPr>
              <w:t>emailed to qaa.office@bsu.edu.ph.</w:t>
            </w:r>
          </w:p>
        </w:tc>
        <w:tc>
          <w:tcPr>
            <w:tcW w:w="11340" w:type="dxa"/>
            <w:gridSpan w:val="4"/>
            <w:vAlign w:val="center"/>
          </w:tcPr>
          <w:p w14:paraId="2F81591A" w14:textId="77777777" w:rsidR="009A7C5F" w:rsidRDefault="000442C9">
            <w:pPr>
              <w:spacing w:after="0" w:line="240" w:lineRule="auto"/>
              <w:rPr>
                <w:rFonts w:ascii="Arial" w:eastAsia="Arial" w:hAnsi="Arial" w:cs="Arial"/>
                <w:color w:val="000000" w:themeColor="text1"/>
                <w:sz w:val="24"/>
                <w:szCs w:val="24"/>
              </w:rPr>
            </w:pPr>
            <w:r>
              <w:rPr>
                <w:rFonts w:ascii="Arial" w:eastAsia="Arial" w:hAnsi="Arial" w:cs="Arial"/>
                <w:color w:val="000000" w:themeColor="text1"/>
                <w:sz w:val="24"/>
                <w:szCs w:val="24"/>
              </w:rPr>
              <w:t>Requesting Client</w:t>
            </w:r>
          </w:p>
        </w:tc>
      </w:tr>
      <w:tr w:rsidR="009A7C5F" w14:paraId="70725A51" w14:textId="77777777">
        <w:trPr>
          <w:trHeight w:val="836"/>
        </w:trPr>
        <w:tc>
          <w:tcPr>
            <w:tcW w:w="3030" w:type="dxa"/>
            <w:tcBorders>
              <w:bottom w:val="single" w:sz="4" w:space="0" w:color="000000"/>
            </w:tcBorders>
            <w:shd w:val="clear" w:color="auto" w:fill="0B5514"/>
            <w:vAlign w:val="center"/>
          </w:tcPr>
          <w:p w14:paraId="1F498081"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CLIENT STEPS</w:t>
            </w:r>
          </w:p>
        </w:tc>
        <w:tc>
          <w:tcPr>
            <w:tcW w:w="7815" w:type="dxa"/>
            <w:gridSpan w:val="3"/>
            <w:shd w:val="clear" w:color="auto" w:fill="0B5514"/>
            <w:vAlign w:val="center"/>
          </w:tcPr>
          <w:p w14:paraId="61D39261"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AGENCY ACTIONS</w:t>
            </w:r>
          </w:p>
        </w:tc>
        <w:tc>
          <w:tcPr>
            <w:tcW w:w="1800" w:type="dxa"/>
            <w:tcBorders>
              <w:bottom w:val="single" w:sz="4" w:space="0" w:color="000000"/>
            </w:tcBorders>
            <w:shd w:val="clear" w:color="auto" w:fill="0B5514"/>
            <w:vAlign w:val="center"/>
          </w:tcPr>
          <w:p w14:paraId="0CA371F3"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FEES TO BE PAID</w:t>
            </w:r>
          </w:p>
        </w:tc>
        <w:tc>
          <w:tcPr>
            <w:tcW w:w="1845" w:type="dxa"/>
            <w:shd w:val="clear" w:color="auto" w:fill="0B5514"/>
            <w:vAlign w:val="center"/>
          </w:tcPr>
          <w:p w14:paraId="75574187"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PROCESSING TIME</w:t>
            </w:r>
          </w:p>
        </w:tc>
        <w:tc>
          <w:tcPr>
            <w:tcW w:w="2115" w:type="dxa"/>
            <w:shd w:val="clear" w:color="auto" w:fill="0B5514"/>
            <w:vAlign w:val="center"/>
          </w:tcPr>
          <w:p w14:paraId="2F79D879"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PERSON RESPONSIBLE</w:t>
            </w:r>
          </w:p>
        </w:tc>
      </w:tr>
      <w:tr w:rsidR="009A7C5F" w14:paraId="4CC6AF94" w14:textId="77777777">
        <w:trPr>
          <w:trHeight w:val="536"/>
        </w:trPr>
        <w:tc>
          <w:tcPr>
            <w:tcW w:w="3030" w:type="dxa"/>
            <w:tcBorders>
              <w:bottom w:val="nil"/>
            </w:tcBorders>
          </w:tcPr>
          <w:p w14:paraId="12B01977" w14:textId="36D9ED5E" w:rsidR="009A7C5F" w:rsidRDefault="000442C9" w:rsidP="00D36FB6">
            <w:pPr>
              <w:spacing w:after="0" w:line="240" w:lineRule="auto"/>
              <w:ind w:left="310" w:hanging="310"/>
              <w:rPr>
                <w:rFonts w:ascii="Arial" w:eastAsia="Arial" w:hAnsi="Arial" w:cs="Arial"/>
                <w:color w:val="FF0000"/>
                <w:sz w:val="24"/>
                <w:szCs w:val="24"/>
              </w:rPr>
            </w:pPr>
            <w:r>
              <w:rPr>
                <w:rFonts w:ascii="Arial" w:eastAsia="Arial" w:hAnsi="Arial" w:cs="Arial"/>
                <w:color w:val="000000"/>
                <w:sz w:val="24"/>
                <w:szCs w:val="24"/>
              </w:rPr>
              <w:t xml:space="preserve">1. Submit </w:t>
            </w:r>
            <w:r w:rsidR="00D36FB6">
              <w:rPr>
                <w:rFonts w:ascii="Arial" w:eastAsia="Arial" w:hAnsi="Arial" w:cs="Arial"/>
                <w:color w:val="000000"/>
                <w:sz w:val="24"/>
                <w:szCs w:val="24"/>
              </w:rPr>
              <w:t>a</w:t>
            </w:r>
            <w:r>
              <w:rPr>
                <w:rFonts w:ascii="Arial" w:eastAsia="Arial" w:hAnsi="Arial" w:cs="Arial"/>
                <w:color w:val="000000"/>
                <w:sz w:val="24"/>
                <w:szCs w:val="24"/>
              </w:rPr>
              <w:t xml:space="preserve">ccomplished </w:t>
            </w:r>
            <w:r>
              <w:rPr>
                <w:rFonts w:ascii="Arial" w:eastAsia="Arial" w:hAnsi="Arial" w:cs="Arial"/>
                <w:sz w:val="24"/>
                <w:szCs w:val="24"/>
              </w:rPr>
              <w:t>D</w:t>
            </w:r>
            <w:r>
              <w:rPr>
                <w:rFonts w:ascii="Arial" w:eastAsia="Arial" w:hAnsi="Arial" w:cs="Arial"/>
                <w:color w:val="000000"/>
                <w:sz w:val="24"/>
                <w:szCs w:val="24"/>
              </w:rPr>
              <w:t xml:space="preserve">ocument </w:t>
            </w:r>
            <w:r>
              <w:rPr>
                <w:rFonts w:ascii="Arial" w:eastAsia="Arial" w:hAnsi="Arial" w:cs="Arial"/>
                <w:sz w:val="24"/>
                <w:szCs w:val="24"/>
              </w:rPr>
              <w:t>C</w:t>
            </w:r>
            <w:r>
              <w:rPr>
                <w:rFonts w:ascii="Arial" w:eastAsia="Arial" w:hAnsi="Arial" w:cs="Arial"/>
                <w:color w:val="000000"/>
                <w:sz w:val="24"/>
                <w:szCs w:val="24"/>
              </w:rPr>
              <w:t xml:space="preserve">ontrol </w:t>
            </w:r>
            <w:r>
              <w:rPr>
                <w:rFonts w:ascii="Arial" w:eastAsia="Arial" w:hAnsi="Arial" w:cs="Arial"/>
                <w:sz w:val="24"/>
                <w:szCs w:val="24"/>
              </w:rPr>
              <w:t>F</w:t>
            </w:r>
            <w:r>
              <w:rPr>
                <w:rFonts w:ascii="Arial" w:eastAsia="Arial" w:hAnsi="Arial" w:cs="Arial"/>
                <w:color w:val="000000"/>
                <w:sz w:val="24"/>
                <w:szCs w:val="24"/>
              </w:rPr>
              <w:t xml:space="preserve">orm </w:t>
            </w:r>
            <w:proofErr w:type="gramStart"/>
            <w:r>
              <w:rPr>
                <w:rFonts w:ascii="Arial" w:eastAsia="Arial" w:hAnsi="Arial" w:cs="Arial"/>
                <w:color w:val="000000"/>
                <w:sz w:val="24"/>
                <w:szCs w:val="24"/>
                <w:lang w:val="en-US"/>
              </w:rPr>
              <w:t>( QF</w:t>
            </w:r>
            <w:proofErr w:type="gramEnd"/>
            <w:r>
              <w:rPr>
                <w:rFonts w:ascii="Arial" w:eastAsia="Arial" w:hAnsi="Arial" w:cs="Arial"/>
                <w:color w:val="000000"/>
                <w:sz w:val="24"/>
                <w:szCs w:val="24"/>
                <w:lang w:val="en-US"/>
              </w:rPr>
              <w:t>-CDI-01)</w:t>
            </w:r>
            <w:r>
              <w:rPr>
                <w:rFonts w:ascii="Arial" w:eastAsia="Arial" w:hAnsi="Arial" w:cs="Arial"/>
                <w:color w:val="000000"/>
                <w:sz w:val="24"/>
                <w:szCs w:val="24"/>
              </w:rPr>
              <w:t xml:space="preserve"> </w:t>
            </w:r>
            <w:r>
              <w:rPr>
                <w:rFonts w:ascii="Arial" w:eastAsia="SimSun" w:hAnsi="Arial" w:cs="Arial"/>
                <w:sz w:val="24"/>
                <w:szCs w:val="24"/>
              </w:rPr>
              <w:t xml:space="preserve">along with the existing </w:t>
            </w:r>
            <w:r w:rsidR="00D36FB6">
              <w:rPr>
                <w:rFonts w:ascii="Arial" w:eastAsia="SimSun" w:hAnsi="Arial" w:cs="Arial"/>
                <w:sz w:val="24"/>
                <w:szCs w:val="24"/>
              </w:rPr>
              <w:t xml:space="preserve">original </w:t>
            </w:r>
            <w:r>
              <w:rPr>
                <w:rFonts w:ascii="Arial" w:eastAsia="SimSun" w:hAnsi="Arial" w:cs="Arial"/>
                <w:b/>
                <w:bCs/>
                <w:sz w:val="24"/>
                <w:szCs w:val="24"/>
              </w:rPr>
              <w:t>Controlled Copy</w:t>
            </w:r>
            <w:r>
              <w:rPr>
                <w:rFonts w:ascii="Arial" w:eastAsia="SimSun" w:hAnsi="Arial" w:cs="Arial"/>
                <w:sz w:val="24"/>
                <w:szCs w:val="24"/>
              </w:rPr>
              <w:t xml:space="preserve"> </w:t>
            </w:r>
            <w:r w:rsidR="00D36FB6">
              <w:rPr>
                <w:rFonts w:ascii="Arial" w:eastAsia="SimSun" w:hAnsi="Arial" w:cs="Arial"/>
                <w:sz w:val="24"/>
                <w:szCs w:val="24"/>
              </w:rPr>
              <w:t>of the documents for revision</w:t>
            </w:r>
          </w:p>
        </w:tc>
        <w:tc>
          <w:tcPr>
            <w:tcW w:w="7815" w:type="dxa"/>
            <w:gridSpan w:val="3"/>
          </w:tcPr>
          <w:p w14:paraId="08CD9671" w14:textId="63CBF3BC" w:rsidR="009A7C5F" w:rsidRDefault="000442C9" w:rsidP="00A42AD0">
            <w:pPr>
              <w:spacing w:after="0" w:line="240" w:lineRule="auto"/>
              <w:ind w:left="546" w:hanging="546"/>
              <w:rPr>
                <w:rFonts w:ascii="Arial" w:eastAsia="Arial" w:hAnsi="Arial" w:cs="Arial"/>
                <w:sz w:val="24"/>
                <w:szCs w:val="24"/>
              </w:rPr>
            </w:pPr>
            <w:r>
              <w:rPr>
                <w:rFonts w:ascii="Arial" w:eastAsia="Arial" w:hAnsi="Arial" w:cs="Arial"/>
                <w:sz w:val="24"/>
                <w:szCs w:val="24"/>
              </w:rPr>
              <w:t>1.1</w:t>
            </w:r>
            <w:r w:rsidR="0009513D">
              <w:rPr>
                <w:rFonts w:ascii="Arial" w:eastAsia="Arial" w:hAnsi="Arial" w:cs="Arial"/>
                <w:sz w:val="24"/>
                <w:szCs w:val="24"/>
              </w:rPr>
              <w:t>.</w:t>
            </w:r>
            <w:r w:rsidR="00A42AD0">
              <w:rPr>
                <w:rFonts w:ascii="Arial" w:eastAsia="Arial" w:hAnsi="Arial" w:cs="Arial"/>
                <w:sz w:val="24"/>
                <w:szCs w:val="24"/>
              </w:rPr>
              <w:t xml:space="preserve"> </w:t>
            </w:r>
            <w:r>
              <w:rPr>
                <w:rFonts w:ascii="Arial" w:eastAsia="Arial" w:hAnsi="Arial" w:cs="Arial"/>
                <w:sz w:val="24"/>
                <w:szCs w:val="24"/>
              </w:rPr>
              <w:t xml:space="preserve"> Receive DCF and check the completeness and correctness of </w:t>
            </w:r>
            <w:r w:rsidR="00A42AD0">
              <w:rPr>
                <w:rFonts w:ascii="Arial" w:eastAsia="Arial" w:hAnsi="Arial" w:cs="Arial"/>
                <w:sz w:val="24"/>
                <w:szCs w:val="24"/>
              </w:rPr>
              <w:t xml:space="preserve">the </w:t>
            </w:r>
            <w:r>
              <w:rPr>
                <w:rFonts w:ascii="Arial" w:eastAsia="Arial" w:hAnsi="Arial" w:cs="Arial"/>
                <w:sz w:val="24"/>
                <w:szCs w:val="24"/>
              </w:rPr>
              <w:t xml:space="preserve">information provided including </w:t>
            </w:r>
            <w:r w:rsidR="00A42AD0">
              <w:rPr>
                <w:rFonts w:ascii="Arial" w:eastAsia="Arial" w:hAnsi="Arial" w:cs="Arial"/>
                <w:sz w:val="24"/>
                <w:szCs w:val="24"/>
              </w:rPr>
              <w:t>the attached original controlled co</w:t>
            </w:r>
            <w:r>
              <w:rPr>
                <w:rFonts w:ascii="Arial" w:eastAsia="Arial" w:hAnsi="Arial" w:cs="Arial"/>
                <w:sz w:val="24"/>
                <w:szCs w:val="24"/>
              </w:rPr>
              <w:t>py of documents.</w:t>
            </w:r>
          </w:p>
          <w:p w14:paraId="03820F8A" w14:textId="6F4478E0" w:rsidR="00A42AD0" w:rsidRDefault="00A42AD0" w:rsidP="00A42AD0">
            <w:pPr>
              <w:spacing w:after="0" w:line="240" w:lineRule="auto"/>
              <w:ind w:left="546" w:hanging="546"/>
              <w:rPr>
                <w:rFonts w:ascii="Arial" w:eastAsia="Arial" w:hAnsi="Arial" w:cs="Arial"/>
                <w:sz w:val="24"/>
                <w:szCs w:val="24"/>
              </w:rPr>
            </w:pPr>
            <w:r>
              <w:rPr>
                <w:rFonts w:ascii="Arial" w:eastAsia="Arial" w:hAnsi="Arial" w:cs="Arial"/>
                <w:sz w:val="24"/>
                <w:szCs w:val="24"/>
              </w:rPr>
              <w:t>1.2</w:t>
            </w:r>
            <w:r w:rsidR="0009513D">
              <w:rPr>
                <w:rFonts w:ascii="Arial" w:eastAsia="Arial" w:hAnsi="Arial" w:cs="Arial"/>
                <w:sz w:val="24"/>
                <w:szCs w:val="24"/>
              </w:rPr>
              <w:t>.</w:t>
            </w:r>
            <w:r>
              <w:rPr>
                <w:rFonts w:ascii="Arial" w:eastAsia="Arial" w:hAnsi="Arial" w:cs="Arial"/>
                <w:sz w:val="24"/>
                <w:szCs w:val="24"/>
              </w:rPr>
              <w:t xml:space="preserve">  Check the emailed soft copy of the revised or new document as instructed in the Document Control Form.</w:t>
            </w:r>
          </w:p>
          <w:p w14:paraId="521126F8" w14:textId="6E2A2E35" w:rsidR="00A42AD0" w:rsidRDefault="00A42AD0" w:rsidP="00714D20">
            <w:pPr>
              <w:spacing w:after="0" w:line="240" w:lineRule="auto"/>
              <w:ind w:left="541" w:hanging="541"/>
              <w:rPr>
                <w:rFonts w:ascii="Arial" w:eastAsia="Arial" w:hAnsi="Arial" w:cs="Arial"/>
                <w:color w:val="000000"/>
                <w:sz w:val="24"/>
                <w:szCs w:val="24"/>
              </w:rPr>
            </w:pPr>
            <w:r>
              <w:rPr>
                <w:rFonts w:ascii="Arial" w:eastAsia="Arial" w:hAnsi="Arial" w:cs="Arial"/>
                <w:color w:val="000000"/>
                <w:sz w:val="24"/>
                <w:szCs w:val="24"/>
              </w:rPr>
              <w:t>1.3</w:t>
            </w:r>
            <w:r w:rsidR="0009513D">
              <w:rPr>
                <w:rFonts w:ascii="Arial" w:eastAsia="Arial" w:hAnsi="Arial" w:cs="Arial"/>
                <w:color w:val="000000"/>
                <w:sz w:val="24"/>
                <w:szCs w:val="24"/>
              </w:rPr>
              <w:t>.</w:t>
            </w:r>
            <w:r>
              <w:rPr>
                <w:rFonts w:ascii="Arial" w:eastAsia="Arial" w:hAnsi="Arial" w:cs="Arial"/>
                <w:color w:val="000000"/>
                <w:sz w:val="24"/>
                <w:szCs w:val="24"/>
              </w:rPr>
              <w:t xml:space="preserve">  </w:t>
            </w:r>
            <w:r w:rsidR="000442C9">
              <w:rPr>
                <w:rFonts w:ascii="Arial" w:eastAsia="Arial" w:hAnsi="Arial" w:cs="Arial"/>
                <w:color w:val="000000"/>
                <w:sz w:val="24"/>
                <w:szCs w:val="24"/>
              </w:rPr>
              <w:t>Fill out and rele</w:t>
            </w:r>
            <w:r>
              <w:rPr>
                <w:rFonts w:ascii="Arial" w:eastAsia="Arial" w:hAnsi="Arial" w:cs="Arial"/>
                <w:color w:val="000000"/>
                <w:sz w:val="24"/>
                <w:szCs w:val="24"/>
              </w:rPr>
              <w:t xml:space="preserve">ase the acknowledgement receipt </w:t>
            </w:r>
            <w:r w:rsidR="00714D20">
              <w:rPr>
                <w:rFonts w:ascii="Arial" w:eastAsia="Arial" w:hAnsi="Arial" w:cs="Arial"/>
                <w:color w:val="000000"/>
                <w:sz w:val="24"/>
                <w:szCs w:val="24"/>
              </w:rPr>
              <w:t>to be presented in claiming the document</w:t>
            </w:r>
          </w:p>
        </w:tc>
        <w:tc>
          <w:tcPr>
            <w:tcW w:w="1800" w:type="dxa"/>
            <w:vMerge w:val="restart"/>
            <w:vAlign w:val="center"/>
          </w:tcPr>
          <w:p w14:paraId="7710E197" w14:textId="77777777" w:rsidR="009A7C5F" w:rsidRDefault="000442C9">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vAlign w:val="center"/>
          </w:tcPr>
          <w:p w14:paraId="5DAB5477" w14:textId="64517EAE" w:rsidR="009A7C5F" w:rsidRDefault="000442C9"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15 minutes</w:t>
            </w:r>
          </w:p>
        </w:tc>
        <w:tc>
          <w:tcPr>
            <w:tcW w:w="2115" w:type="dxa"/>
            <w:vMerge w:val="restart"/>
            <w:vAlign w:val="center"/>
          </w:tcPr>
          <w:p w14:paraId="10D447C1" w14:textId="77777777" w:rsidR="009A7C5F" w:rsidRDefault="009A7C5F">
            <w:pPr>
              <w:spacing w:after="0" w:line="240" w:lineRule="auto"/>
              <w:rPr>
                <w:rFonts w:ascii="Arial" w:eastAsia="Arial" w:hAnsi="Arial" w:cs="Arial"/>
                <w:i/>
                <w:iCs/>
                <w:color w:val="000000"/>
                <w:sz w:val="24"/>
                <w:szCs w:val="24"/>
              </w:rPr>
            </w:pPr>
          </w:p>
          <w:p w14:paraId="3AD16785" w14:textId="77777777" w:rsidR="009A7C5F" w:rsidRDefault="009A7C5F">
            <w:pPr>
              <w:spacing w:after="0" w:line="240" w:lineRule="auto"/>
              <w:jc w:val="center"/>
              <w:rPr>
                <w:rFonts w:ascii="Arial" w:eastAsia="Arial" w:hAnsi="Arial" w:cs="Arial"/>
                <w:i/>
                <w:iCs/>
                <w:color w:val="000000"/>
                <w:sz w:val="24"/>
                <w:szCs w:val="24"/>
              </w:rPr>
            </w:pPr>
          </w:p>
          <w:p w14:paraId="0E7D19D5" w14:textId="77777777" w:rsidR="009A7C5F" w:rsidRDefault="000442C9">
            <w:pPr>
              <w:spacing w:after="0" w:line="240" w:lineRule="auto"/>
              <w:jc w:val="center"/>
              <w:rPr>
                <w:rFonts w:ascii="Arial" w:eastAsia="Arial" w:hAnsi="Arial" w:cs="Arial"/>
                <w:i/>
                <w:iCs/>
                <w:sz w:val="24"/>
                <w:szCs w:val="24"/>
              </w:rPr>
            </w:pPr>
            <w:r>
              <w:rPr>
                <w:rFonts w:ascii="Arial" w:eastAsia="Arial" w:hAnsi="Arial" w:cs="Arial"/>
                <w:i/>
                <w:iCs/>
                <w:sz w:val="24"/>
                <w:szCs w:val="24"/>
              </w:rPr>
              <w:t xml:space="preserve">Administrative Aide </w:t>
            </w:r>
            <w:proofErr w:type="spellStart"/>
            <w:r>
              <w:rPr>
                <w:rFonts w:ascii="Arial" w:eastAsia="Arial" w:hAnsi="Arial" w:cs="Arial"/>
                <w:i/>
                <w:iCs/>
                <w:sz w:val="24"/>
                <w:szCs w:val="24"/>
              </w:rPr>
              <w:t>Vl</w:t>
            </w:r>
            <w:proofErr w:type="spellEnd"/>
            <w:r>
              <w:rPr>
                <w:rFonts w:ascii="Arial" w:eastAsia="Arial" w:hAnsi="Arial" w:cs="Arial"/>
                <w:i/>
                <w:iCs/>
                <w:sz w:val="24"/>
                <w:szCs w:val="24"/>
              </w:rPr>
              <w:t xml:space="preserve">; </w:t>
            </w:r>
          </w:p>
          <w:p w14:paraId="7054C2EA" w14:textId="77777777" w:rsidR="009A7C5F" w:rsidRDefault="009A7C5F">
            <w:pPr>
              <w:spacing w:after="0" w:line="240" w:lineRule="auto"/>
              <w:jc w:val="center"/>
              <w:rPr>
                <w:rFonts w:ascii="Arial" w:eastAsia="Arial" w:hAnsi="Arial" w:cs="Arial"/>
                <w:i/>
                <w:iCs/>
                <w:sz w:val="24"/>
                <w:szCs w:val="24"/>
              </w:rPr>
            </w:pPr>
          </w:p>
          <w:p w14:paraId="7EC6703C" w14:textId="77777777" w:rsidR="009A7C5F" w:rsidRDefault="000442C9">
            <w:pPr>
              <w:spacing w:after="0" w:line="240" w:lineRule="auto"/>
              <w:jc w:val="center"/>
              <w:rPr>
                <w:rFonts w:ascii="Arial" w:eastAsia="Arial" w:hAnsi="Arial" w:cs="Arial"/>
                <w:i/>
                <w:iCs/>
                <w:sz w:val="24"/>
                <w:szCs w:val="24"/>
              </w:rPr>
            </w:pPr>
            <w:r>
              <w:rPr>
                <w:rFonts w:ascii="Arial" w:eastAsia="Arial" w:hAnsi="Arial" w:cs="Arial"/>
                <w:i/>
                <w:iCs/>
                <w:sz w:val="24"/>
                <w:szCs w:val="24"/>
              </w:rPr>
              <w:t>Director</w:t>
            </w:r>
          </w:p>
          <w:p w14:paraId="1DCC96EC" w14:textId="77777777" w:rsidR="009A7C5F" w:rsidRDefault="000442C9">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OQAA</w:t>
            </w:r>
          </w:p>
        </w:tc>
      </w:tr>
      <w:tr w:rsidR="009A7C5F" w14:paraId="6E6B00EE" w14:textId="77777777" w:rsidTr="0009513D">
        <w:trPr>
          <w:trHeight w:val="856"/>
        </w:trPr>
        <w:tc>
          <w:tcPr>
            <w:tcW w:w="3030" w:type="dxa"/>
            <w:tcBorders>
              <w:top w:val="nil"/>
            </w:tcBorders>
          </w:tcPr>
          <w:p w14:paraId="7D4AA46B" w14:textId="77777777" w:rsidR="009A7C5F" w:rsidRDefault="009A7C5F">
            <w:pPr>
              <w:spacing w:after="0" w:line="240" w:lineRule="auto"/>
              <w:ind w:left="248"/>
              <w:rPr>
                <w:rFonts w:ascii="Arial" w:eastAsia="Arial" w:hAnsi="Arial" w:cs="Arial"/>
                <w:color w:val="000000"/>
                <w:sz w:val="24"/>
                <w:szCs w:val="24"/>
              </w:rPr>
            </w:pPr>
          </w:p>
        </w:tc>
        <w:tc>
          <w:tcPr>
            <w:tcW w:w="7815" w:type="dxa"/>
            <w:gridSpan w:val="3"/>
          </w:tcPr>
          <w:p w14:paraId="33928D0A" w14:textId="56A61337" w:rsidR="009A7C5F" w:rsidRDefault="000442C9" w:rsidP="0009513D">
            <w:pPr>
              <w:spacing w:after="0" w:line="240" w:lineRule="auto"/>
              <w:ind w:left="546" w:hanging="546"/>
              <w:rPr>
                <w:rFonts w:ascii="Arial" w:eastAsia="Arial" w:hAnsi="Arial" w:cs="Arial"/>
                <w:color w:val="000000" w:themeColor="text1"/>
                <w:sz w:val="24"/>
                <w:szCs w:val="24"/>
              </w:rPr>
            </w:pPr>
            <w:r>
              <w:rPr>
                <w:rFonts w:ascii="Arial" w:eastAsia="Arial" w:hAnsi="Arial" w:cs="Arial"/>
                <w:color w:val="000000"/>
                <w:sz w:val="24"/>
                <w:szCs w:val="24"/>
              </w:rPr>
              <w:t>1.</w:t>
            </w:r>
            <w:r w:rsidR="0009513D">
              <w:rPr>
                <w:rFonts w:ascii="Arial" w:eastAsia="Arial" w:hAnsi="Arial" w:cs="Arial"/>
                <w:color w:val="000000"/>
                <w:sz w:val="24"/>
                <w:szCs w:val="24"/>
              </w:rPr>
              <w:t>4</w:t>
            </w:r>
            <w:r>
              <w:rPr>
                <w:rFonts w:ascii="Arial" w:eastAsia="Arial" w:hAnsi="Arial" w:cs="Arial"/>
                <w:color w:val="000000"/>
                <w:sz w:val="24"/>
                <w:szCs w:val="24"/>
              </w:rPr>
              <w:t xml:space="preserve">. </w:t>
            </w:r>
            <w:r>
              <w:rPr>
                <w:rFonts w:ascii="Arial" w:eastAsia="Arial" w:hAnsi="Arial" w:cs="Arial"/>
                <w:color w:val="000000" w:themeColor="text1"/>
                <w:sz w:val="24"/>
                <w:szCs w:val="24"/>
              </w:rPr>
              <w:t xml:space="preserve">Forward DCF to </w:t>
            </w:r>
            <w:r w:rsidR="0009513D">
              <w:rPr>
                <w:rFonts w:ascii="Arial" w:eastAsia="Arial" w:hAnsi="Arial" w:cs="Arial"/>
                <w:color w:val="000000" w:themeColor="text1"/>
                <w:sz w:val="24"/>
                <w:szCs w:val="24"/>
              </w:rPr>
              <w:t xml:space="preserve">the </w:t>
            </w:r>
            <w:r>
              <w:rPr>
                <w:rFonts w:ascii="Arial" w:eastAsia="Arial" w:hAnsi="Arial" w:cs="Arial"/>
                <w:color w:val="000000" w:themeColor="text1"/>
                <w:sz w:val="24"/>
                <w:szCs w:val="24"/>
              </w:rPr>
              <w:t>Q</w:t>
            </w:r>
            <w:proofErr w:type="spellStart"/>
            <w:r>
              <w:rPr>
                <w:rFonts w:ascii="Arial" w:eastAsia="Arial" w:hAnsi="Arial" w:cs="Arial"/>
                <w:color w:val="000000" w:themeColor="text1"/>
                <w:sz w:val="24"/>
                <w:szCs w:val="24"/>
                <w:lang w:val="en-US"/>
              </w:rPr>
              <w:t>uality</w:t>
            </w:r>
            <w:proofErr w:type="spellEnd"/>
            <w:r>
              <w:rPr>
                <w:rFonts w:ascii="Arial" w:eastAsia="Arial" w:hAnsi="Arial" w:cs="Arial"/>
                <w:color w:val="000000" w:themeColor="text1"/>
                <w:sz w:val="24"/>
                <w:szCs w:val="24"/>
                <w:lang w:val="en-US"/>
              </w:rPr>
              <w:t xml:space="preserve"> Management Representative (Q</w:t>
            </w:r>
            <w:r>
              <w:rPr>
                <w:rFonts w:ascii="Arial" w:eastAsia="Arial" w:hAnsi="Arial" w:cs="Arial"/>
                <w:color w:val="000000" w:themeColor="text1"/>
                <w:sz w:val="24"/>
                <w:szCs w:val="24"/>
              </w:rPr>
              <w:t>MR</w:t>
            </w:r>
            <w:r>
              <w:rPr>
                <w:rFonts w:ascii="Arial" w:eastAsia="Arial" w:hAnsi="Arial" w:cs="Arial"/>
                <w:color w:val="000000" w:themeColor="text1"/>
                <w:sz w:val="24"/>
                <w:szCs w:val="24"/>
                <w:lang w:val="en-US"/>
              </w:rPr>
              <w:t>)</w:t>
            </w:r>
            <w:r>
              <w:rPr>
                <w:rFonts w:ascii="Arial" w:eastAsia="Arial" w:hAnsi="Arial" w:cs="Arial"/>
                <w:color w:val="000000" w:themeColor="text1"/>
                <w:sz w:val="24"/>
                <w:szCs w:val="24"/>
              </w:rPr>
              <w:t xml:space="preserve"> for approval.</w:t>
            </w:r>
          </w:p>
          <w:p w14:paraId="733C430F" w14:textId="74ECC821" w:rsidR="009A7C5F" w:rsidRDefault="000442C9" w:rsidP="0009513D">
            <w:pPr>
              <w:spacing w:after="0" w:line="240" w:lineRule="auto"/>
              <w:rPr>
                <w:rFonts w:ascii="Arial" w:eastAsia="Arial" w:hAnsi="Arial" w:cs="Arial"/>
                <w:color w:val="000000"/>
                <w:sz w:val="24"/>
                <w:szCs w:val="24"/>
              </w:rPr>
            </w:pPr>
            <w:r>
              <w:rPr>
                <w:rFonts w:ascii="Arial" w:eastAsia="Arial" w:hAnsi="Arial" w:cs="Arial"/>
                <w:color w:val="000000" w:themeColor="text1"/>
                <w:sz w:val="24"/>
                <w:szCs w:val="24"/>
              </w:rPr>
              <w:t>1.</w:t>
            </w:r>
            <w:r w:rsidR="0009513D">
              <w:rPr>
                <w:rFonts w:ascii="Arial" w:eastAsia="Arial" w:hAnsi="Arial" w:cs="Arial"/>
                <w:color w:val="000000" w:themeColor="text1"/>
                <w:sz w:val="24"/>
                <w:szCs w:val="24"/>
              </w:rPr>
              <w:t>5</w:t>
            </w:r>
            <w:r>
              <w:rPr>
                <w:rFonts w:ascii="Arial" w:eastAsia="Arial" w:hAnsi="Arial" w:cs="Arial"/>
                <w:color w:val="000000" w:themeColor="text1"/>
                <w:sz w:val="24"/>
                <w:szCs w:val="24"/>
              </w:rPr>
              <w:t xml:space="preserve">. </w:t>
            </w:r>
            <w:r w:rsidR="0009513D">
              <w:rPr>
                <w:rFonts w:ascii="Arial" w:eastAsia="Arial" w:hAnsi="Arial" w:cs="Arial"/>
                <w:color w:val="000000" w:themeColor="text1"/>
                <w:sz w:val="24"/>
                <w:szCs w:val="24"/>
              </w:rPr>
              <w:t>Q</w:t>
            </w:r>
            <w:r>
              <w:rPr>
                <w:rFonts w:ascii="Arial" w:eastAsia="Arial" w:hAnsi="Arial" w:cs="Arial"/>
                <w:color w:val="000000" w:themeColor="text1"/>
                <w:sz w:val="24"/>
                <w:szCs w:val="24"/>
              </w:rPr>
              <w:t>MR reviews the Document and endorse for appropriate action.</w:t>
            </w:r>
          </w:p>
        </w:tc>
        <w:tc>
          <w:tcPr>
            <w:tcW w:w="1800" w:type="dxa"/>
            <w:vMerge/>
            <w:vAlign w:val="center"/>
          </w:tcPr>
          <w:p w14:paraId="69E58378" w14:textId="77777777" w:rsidR="009A7C5F" w:rsidRDefault="009A7C5F">
            <w:pPr>
              <w:widowControl w:val="0"/>
              <w:spacing w:after="0" w:line="276" w:lineRule="auto"/>
              <w:rPr>
                <w:rFonts w:ascii="Arial" w:eastAsia="Arial" w:hAnsi="Arial" w:cs="Arial"/>
                <w:color w:val="000000"/>
                <w:sz w:val="24"/>
                <w:szCs w:val="24"/>
              </w:rPr>
            </w:pPr>
          </w:p>
        </w:tc>
        <w:tc>
          <w:tcPr>
            <w:tcW w:w="1845" w:type="dxa"/>
            <w:vAlign w:val="center"/>
          </w:tcPr>
          <w:p w14:paraId="24F17786" w14:textId="3EE92645" w:rsidR="009A7C5F" w:rsidRDefault="002A2ED6">
            <w:pPr>
              <w:spacing w:after="0" w:line="240" w:lineRule="auto"/>
              <w:jc w:val="center"/>
              <w:rPr>
                <w:rFonts w:ascii="Arial" w:eastAsia="Arial" w:hAnsi="Arial" w:cs="Arial"/>
                <w:color w:val="000000"/>
                <w:sz w:val="24"/>
                <w:szCs w:val="24"/>
                <w:lang w:val="en-US"/>
              </w:rPr>
            </w:pPr>
            <w:r>
              <w:rPr>
                <w:rFonts w:ascii="Arial" w:eastAsia="Arial" w:hAnsi="Arial" w:cs="Arial"/>
                <w:sz w:val="24"/>
                <w:szCs w:val="24"/>
              </w:rPr>
              <w:t>2</w:t>
            </w:r>
            <w:r w:rsidR="000442C9">
              <w:rPr>
                <w:rFonts w:ascii="Arial" w:eastAsia="Arial" w:hAnsi="Arial" w:cs="Arial"/>
                <w:sz w:val="24"/>
                <w:szCs w:val="24"/>
              </w:rPr>
              <w:t xml:space="preserve"> </w:t>
            </w:r>
            <w:r w:rsidR="000442C9">
              <w:rPr>
                <w:rFonts w:ascii="Arial" w:eastAsia="Arial" w:hAnsi="Arial" w:cs="Arial"/>
                <w:color w:val="000000"/>
                <w:sz w:val="24"/>
                <w:szCs w:val="24"/>
              </w:rPr>
              <w:t>day</w:t>
            </w:r>
            <w:r>
              <w:rPr>
                <w:rFonts w:ascii="Arial" w:eastAsia="Arial" w:hAnsi="Arial" w:cs="Arial"/>
                <w:color w:val="000000"/>
                <w:sz w:val="24"/>
                <w:szCs w:val="24"/>
              </w:rPr>
              <w:t>s</w:t>
            </w:r>
          </w:p>
          <w:p w14:paraId="5E831CDB" w14:textId="77777777" w:rsidR="009A7C5F" w:rsidRDefault="009A7C5F">
            <w:pPr>
              <w:spacing w:after="0" w:line="240" w:lineRule="auto"/>
              <w:rPr>
                <w:rFonts w:ascii="Arial" w:eastAsia="Arial" w:hAnsi="Arial" w:cs="Arial"/>
                <w:color w:val="000000"/>
                <w:sz w:val="24"/>
                <w:szCs w:val="24"/>
              </w:rPr>
            </w:pPr>
          </w:p>
          <w:p w14:paraId="66F6DAD8" w14:textId="77777777" w:rsidR="009A7C5F" w:rsidRDefault="009A7C5F">
            <w:pPr>
              <w:spacing w:after="0" w:line="240" w:lineRule="auto"/>
              <w:rPr>
                <w:rFonts w:ascii="Arial" w:eastAsia="Arial" w:hAnsi="Arial" w:cs="Arial"/>
                <w:color w:val="000000"/>
                <w:sz w:val="24"/>
                <w:szCs w:val="24"/>
              </w:rPr>
            </w:pPr>
          </w:p>
        </w:tc>
        <w:tc>
          <w:tcPr>
            <w:tcW w:w="2115" w:type="dxa"/>
            <w:vMerge/>
            <w:vAlign w:val="center"/>
          </w:tcPr>
          <w:p w14:paraId="27366FC8" w14:textId="77777777" w:rsidR="009A7C5F" w:rsidRDefault="009A7C5F">
            <w:pPr>
              <w:widowControl w:val="0"/>
              <w:spacing w:after="0" w:line="276" w:lineRule="auto"/>
              <w:rPr>
                <w:rFonts w:ascii="Arial" w:eastAsia="Arial" w:hAnsi="Arial" w:cs="Arial"/>
                <w:color w:val="000000"/>
                <w:sz w:val="24"/>
                <w:szCs w:val="24"/>
              </w:rPr>
            </w:pPr>
          </w:p>
        </w:tc>
      </w:tr>
      <w:tr w:rsidR="0009513D" w14:paraId="577BA96D" w14:textId="77777777">
        <w:trPr>
          <w:trHeight w:val="800"/>
        </w:trPr>
        <w:tc>
          <w:tcPr>
            <w:tcW w:w="3030" w:type="dxa"/>
            <w:tcBorders>
              <w:top w:val="nil"/>
            </w:tcBorders>
          </w:tcPr>
          <w:p w14:paraId="61CE9311" w14:textId="77777777" w:rsidR="0009513D" w:rsidRDefault="0009513D">
            <w:pPr>
              <w:spacing w:after="0" w:line="240" w:lineRule="auto"/>
              <w:ind w:left="248"/>
              <w:rPr>
                <w:rFonts w:ascii="Arial" w:eastAsia="Arial" w:hAnsi="Arial" w:cs="Arial"/>
                <w:color w:val="000000"/>
                <w:sz w:val="24"/>
                <w:szCs w:val="24"/>
              </w:rPr>
            </w:pPr>
          </w:p>
        </w:tc>
        <w:tc>
          <w:tcPr>
            <w:tcW w:w="7815" w:type="dxa"/>
            <w:gridSpan w:val="3"/>
          </w:tcPr>
          <w:p w14:paraId="6AB2D985" w14:textId="77777777" w:rsidR="002A2FB8" w:rsidRDefault="0009513D" w:rsidP="0009513D">
            <w:pPr>
              <w:spacing w:after="0" w:line="240" w:lineRule="auto"/>
              <w:ind w:left="546" w:hanging="546"/>
              <w:rPr>
                <w:rFonts w:ascii="Arial" w:eastAsia="Arial" w:hAnsi="Arial" w:cs="Arial"/>
                <w:color w:val="000000"/>
                <w:sz w:val="24"/>
                <w:szCs w:val="24"/>
              </w:rPr>
            </w:pPr>
            <w:r>
              <w:rPr>
                <w:rFonts w:ascii="Arial" w:eastAsia="Arial" w:hAnsi="Arial" w:cs="Arial"/>
                <w:color w:val="000000"/>
                <w:sz w:val="24"/>
                <w:szCs w:val="24"/>
              </w:rPr>
              <w:t xml:space="preserve">1.6. </w:t>
            </w:r>
            <w:r w:rsidR="00D2280F">
              <w:rPr>
                <w:rFonts w:ascii="Arial" w:eastAsia="Arial" w:hAnsi="Arial" w:cs="Arial"/>
                <w:color w:val="000000"/>
                <w:sz w:val="24"/>
                <w:szCs w:val="24"/>
              </w:rPr>
              <w:t xml:space="preserve"> </w:t>
            </w:r>
            <w:r w:rsidR="002A2ED6">
              <w:rPr>
                <w:rFonts w:ascii="Arial" w:eastAsia="Arial" w:hAnsi="Arial" w:cs="Arial"/>
                <w:color w:val="000000"/>
                <w:sz w:val="24"/>
                <w:szCs w:val="24"/>
              </w:rPr>
              <w:t>R</w:t>
            </w:r>
            <w:r w:rsidR="002A2FB8">
              <w:rPr>
                <w:rFonts w:ascii="Arial" w:eastAsia="Arial" w:hAnsi="Arial" w:cs="Arial"/>
                <w:color w:val="000000"/>
                <w:sz w:val="24"/>
                <w:szCs w:val="24"/>
              </w:rPr>
              <w:t>eview template and format as to compliance with the CDI guidelines</w:t>
            </w:r>
          </w:p>
          <w:p w14:paraId="2795EB8C" w14:textId="2703CF45" w:rsidR="0009513D" w:rsidRDefault="002A2FB8" w:rsidP="0009513D">
            <w:pPr>
              <w:spacing w:after="0" w:line="240" w:lineRule="auto"/>
              <w:ind w:left="546" w:hanging="546"/>
              <w:rPr>
                <w:rFonts w:ascii="Arial" w:eastAsia="Arial" w:hAnsi="Arial" w:cs="Arial"/>
                <w:color w:val="000000"/>
                <w:sz w:val="24"/>
                <w:szCs w:val="24"/>
              </w:rPr>
            </w:pPr>
            <w:r>
              <w:rPr>
                <w:rFonts w:ascii="Arial" w:eastAsia="Arial" w:hAnsi="Arial" w:cs="Arial"/>
                <w:color w:val="000000"/>
                <w:sz w:val="24"/>
                <w:szCs w:val="24"/>
              </w:rPr>
              <w:t>1.7.</w:t>
            </w:r>
            <w:r w:rsidR="0009513D">
              <w:rPr>
                <w:rFonts w:ascii="Arial" w:eastAsia="Arial" w:hAnsi="Arial" w:cs="Arial"/>
                <w:color w:val="000000"/>
                <w:sz w:val="24"/>
                <w:szCs w:val="24"/>
              </w:rPr>
              <w:t xml:space="preserve"> </w:t>
            </w:r>
            <w:r>
              <w:rPr>
                <w:rFonts w:ascii="Arial" w:eastAsia="Arial" w:hAnsi="Arial" w:cs="Arial"/>
                <w:color w:val="000000"/>
                <w:sz w:val="24"/>
                <w:szCs w:val="24"/>
              </w:rPr>
              <w:t xml:space="preserve"> I</w:t>
            </w:r>
            <w:r w:rsidR="0009513D">
              <w:rPr>
                <w:rFonts w:ascii="Arial" w:eastAsia="Arial" w:hAnsi="Arial" w:cs="Arial"/>
                <w:color w:val="000000"/>
                <w:sz w:val="24"/>
                <w:szCs w:val="24"/>
              </w:rPr>
              <w:t>nput the effectivity date and revision status</w:t>
            </w:r>
            <w:r w:rsidR="00D7497C">
              <w:rPr>
                <w:rFonts w:ascii="Arial" w:eastAsia="Arial" w:hAnsi="Arial" w:cs="Arial"/>
                <w:color w:val="000000"/>
                <w:sz w:val="24"/>
                <w:szCs w:val="24"/>
              </w:rPr>
              <w:t xml:space="preserve"> of the documents.</w:t>
            </w:r>
          </w:p>
          <w:p w14:paraId="4CECE032" w14:textId="100342BD" w:rsidR="0009513D" w:rsidRDefault="0009513D" w:rsidP="0009513D">
            <w:pPr>
              <w:spacing w:after="0" w:line="240" w:lineRule="auto"/>
              <w:ind w:left="546" w:hanging="546"/>
              <w:rPr>
                <w:rFonts w:ascii="Arial" w:eastAsia="Arial" w:hAnsi="Arial" w:cs="Arial"/>
                <w:color w:val="000000"/>
                <w:sz w:val="24"/>
                <w:szCs w:val="24"/>
              </w:rPr>
            </w:pPr>
            <w:r>
              <w:rPr>
                <w:rFonts w:ascii="Arial" w:eastAsia="Arial" w:hAnsi="Arial" w:cs="Arial"/>
                <w:color w:val="000000"/>
                <w:sz w:val="24"/>
                <w:szCs w:val="24"/>
              </w:rPr>
              <w:t xml:space="preserve">1.7. </w:t>
            </w:r>
            <w:r w:rsidR="00D2280F">
              <w:rPr>
                <w:rFonts w:ascii="Arial" w:eastAsia="Arial" w:hAnsi="Arial" w:cs="Arial"/>
                <w:color w:val="000000"/>
                <w:sz w:val="24"/>
                <w:szCs w:val="24"/>
              </w:rPr>
              <w:t xml:space="preserve"> </w:t>
            </w:r>
            <w:r>
              <w:rPr>
                <w:rFonts w:ascii="Arial" w:eastAsia="Arial" w:hAnsi="Arial" w:cs="Arial"/>
                <w:color w:val="000000"/>
                <w:sz w:val="24"/>
                <w:szCs w:val="24"/>
              </w:rPr>
              <w:t xml:space="preserve">Register and update CDI </w:t>
            </w:r>
            <w:proofErr w:type="spellStart"/>
            <w:r>
              <w:rPr>
                <w:rFonts w:ascii="Arial" w:eastAsia="Arial" w:hAnsi="Arial" w:cs="Arial"/>
                <w:color w:val="000000"/>
                <w:sz w:val="24"/>
                <w:szCs w:val="24"/>
              </w:rPr>
              <w:t>Masterlist</w:t>
            </w:r>
            <w:proofErr w:type="spellEnd"/>
            <w:r>
              <w:rPr>
                <w:rFonts w:ascii="Arial" w:eastAsia="Arial" w:hAnsi="Arial" w:cs="Arial"/>
                <w:color w:val="000000"/>
                <w:sz w:val="24"/>
                <w:szCs w:val="24"/>
              </w:rPr>
              <w:t xml:space="preserve"> of Internally Generated Documents (MIGD)</w:t>
            </w:r>
          </w:p>
        </w:tc>
        <w:tc>
          <w:tcPr>
            <w:tcW w:w="1800" w:type="dxa"/>
            <w:vAlign w:val="center"/>
          </w:tcPr>
          <w:p w14:paraId="3661C305" w14:textId="77777777" w:rsidR="0009513D" w:rsidRDefault="0009513D">
            <w:pPr>
              <w:widowControl w:val="0"/>
              <w:spacing w:after="0" w:line="276" w:lineRule="auto"/>
              <w:rPr>
                <w:rFonts w:ascii="Arial" w:eastAsia="Arial" w:hAnsi="Arial" w:cs="Arial"/>
                <w:color w:val="000000"/>
                <w:sz w:val="24"/>
                <w:szCs w:val="24"/>
              </w:rPr>
            </w:pPr>
          </w:p>
        </w:tc>
        <w:tc>
          <w:tcPr>
            <w:tcW w:w="1845" w:type="dxa"/>
            <w:vAlign w:val="center"/>
          </w:tcPr>
          <w:p w14:paraId="5F835D06" w14:textId="1FE117F9" w:rsidR="0009513D" w:rsidRDefault="0009513D">
            <w:pPr>
              <w:spacing w:after="0" w:line="240" w:lineRule="auto"/>
              <w:jc w:val="center"/>
              <w:rPr>
                <w:rFonts w:ascii="Arial" w:eastAsia="Arial" w:hAnsi="Arial" w:cs="Arial"/>
                <w:sz w:val="24"/>
                <w:szCs w:val="24"/>
              </w:rPr>
            </w:pPr>
          </w:p>
        </w:tc>
        <w:tc>
          <w:tcPr>
            <w:tcW w:w="2115" w:type="dxa"/>
            <w:vAlign w:val="center"/>
          </w:tcPr>
          <w:p w14:paraId="4D949096" w14:textId="77777777" w:rsidR="0009513D" w:rsidRDefault="0009513D">
            <w:pPr>
              <w:widowControl w:val="0"/>
              <w:spacing w:after="0" w:line="276" w:lineRule="auto"/>
              <w:rPr>
                <w:rFonts w:ascii="Arial" w:eastAsia="Arial" w:hAnsi="Arial" w:cs="Arial"/>
                <w:color w:val="000000"/>
                <w:sz w:val="24"/>
                <w:szCs w:val="24"/>
              </w:rPr>
            </w:pPr>
          </w:p>
        </w:tc>
      </w:tr>
      <w:tr w:rsidR="009A7C5F" w14:paraId="364AF444" w14:textId="77777777" w:rsidTr="00295EC9">
        <w:trPr>
          <w:trHeight w:val="1493"/>
        </w:trPr>
        <w:tc>
          <w:tcPr>
            <w:tcW w:w="3030" w:type="dxa"/>
          </w:tcPr>
          <w:p w14:paraId="1A0F89EC" w14:textId="1158B918" w:rsidR="009A7C5F" w:rsidRDefault="000442C9" w:rsidP="00EA40D4">
            <w:pPr>
              <w:spacing w:after="0" w:line="240" w:lineRule="auto"/>
              <w:ind w:left="310" w:hanging="310"/>
              <w:rPr>
                <w:rFonts w:ascii="Arial" w:eastAsia="Arial" w:hAnsi="Arial" w:cs="Arial"/>
                <w:color w:val="000000"/>
                <w:sz w:val="24"/>
                <w:szCs w:val="24"/>
              </w:rPr>
            </w:pPr>
            <w:r>
              <w:rPr>
                <w:rFonts w:ascii="Arial" w:eastAsia="Arial" w:hAnsi="Arial" w:cs="Arial"/>
                <w:color w:val="000000"/>
                <w:sz w:val="24"/>
                <w:szCs w:val="24"/>
              </w:rPr>
              <w:t xml:space="preserve">2. </w:t>
            </w:r>
            <w:r w:rsidR="00C55432">
              <w:rPr>
                <w:rFonts w:ascii="Arial" w:eastAsia="Arial" w:hAnsi="Arial" w:cs="Arial"/>
                <w:color w:val="000000"/>
                <w:sz w:val="24"/>
                <w:szCs w:val="24"/>
              </w:rPr>
              <w:t xml:space="preserve">Receive the soft copy of revised or new document and </w:t>
            </w:r>
            <w:r w:rsidR="00D7497C">
              <w:rPr>
                <w:rFonts w:ascii="Arial" w:eastAsia="Arial" w:hAnsi="Arial" w:cs="Arial"/>
                <w:color w:val="000000"/>
                <w:sz w:val="24"/>
                <w:szCs w:val="24"/>
              </w:rPr>
              <w:t>print 1 copy for routing to concerned signatories</w:t>
            </w:r>
          </w:p>
        </w:tc>
        <w:tc>
          <w:tcPr>
            <w:tcW w:w="7815" w:type="dxa"/>
            <w:gridSpan w:val="3"/>
          </w:tcPr>
          <w:p w14:paraId="0DC45DE2" w14:textId="3E0AA9E3" w:rsidR="00D2280F" w:rsidRDefault="000442C9" w:rsidP="00D2280F">
            <w:pPr>
              <w:spacing w:after="0" w:line="240" w:lineRule="auto"/>
              <w:ind w:left="546" w:hanging="546"/>
              <w:rPr>
                <w:rFonts w:ascii="Arial" w:eastAsia="Arial" w:hAnsi="Arial" w:cs="Arial"/>
                <w:sz w:val="24"/>
                <w:szCs w:val="24"/>
              </w:rPr>
            </w:pPr>
            <w:r>
              <w:rPr>
                <w:rFonts w:ascii="Arial" w:eastAsia="Arial" w:hAnsi="Arial" w:cs="Arial"/>
                <w:sz w:val="24"/>
                <w:szCs w:val="24"/>
              </w:rPr>
              <w:t xml:space="preserve">2.1. </w:t>
            </w:r>
            <w:r w:rsidR="00D2280F">
              <w:rPr>
                <w:rFonts w:ascii="Arial" w:eastAsia="Arial" w:hAnsi="Arial" w:cs="Arial"/>
                <w:sz w:val="24"/>
                <w:szCs w:val="24"/>
              </w:rPr>
              <w:t xml:space="preserve"> Send the </w:t>
            </w:r>
            <w:r>
              <w:rPr>
                <w:rFonts w:ascii="Arial" w:eastAsia="Arial" w:hAnsi="Arial" w:cs="Arial"/>
                <w:sz w:val="24"/>
                <w:szCs w:val="24"/>
              </w:rPr>
              <w:t>softcopy</w:t>
            </w:r>
            <w:r w:rsidR="00D2280F">
              <w:rPr>
                <w:rFonts w:ascii="Arial" w:eastAsia="Arial" w:hAnsi="Arial" w:cs="Arial"/>
                <w:sz w:val="24"/>
                <w:szCs w:val="24"/>
              </w:rPr>
              <w:t xml:space="preserve"> of the</w:t>
            </w:r>
            <w:r>
              <w:rPr>
                <w:rFonts w:ascii="Arial" w:eastAsia="Arial" w:hAnsi="Arial" w:cs="Arial"/>
                <w:sz w:val="24"/>
                <w:szCs w:val="24"/>
              </w:rPr>
              <w:t xml:space="preserve"> processed do</w:t>
            </w:r>
            <w:r w:rsidR="00D2280F">
              <w:rPr>
                <w:rFonts w:ascii="Arial" w:eastAsia="Arial" w:hAnsi="Arial" w:cs="Arial"/>
                <w:sz w:val="24"/>
                <w:szCs w:val="24"/>
              </w:rPr>
              <w:t>cument to the email provided by the client/requesting party.</w:t>
            </w:r>
          </w:p>
          <w:p w14:paraId="5DEA9411" w14:textId="76653017" w:rsidR="00EA40D4" w:rsidRDefault="00D2280F" w:rsidP="00EA40D4">
            <w:pPr>
              <w:spacing w:after="0" w:line="240" w:lineRule="auto"/>
              <w:ind w:left="546" w:hanging="546"/>
              <w:rPr>
                <w:rFonts w:ascii="Arial" w:eastAsia="Arial" w:hAnsi="Arial" w:cs="Arial"/>
                <w:color w:val="000000"/>
                <w:sz w:val="24"/>
                <w:szCs w:val="24"/>
              </w:rPr>
            </w:pPr>
            <w:r>
              <w:rPr>
                <w:rFonts w:ascii="Arial" w:eastAsia="Arial" w:hAnsi="Arial" w:cs="Arial"/>
                <w:color w:val="000000"/>
                <w:sz w:val="24"/>
                <w:szCs w:val="24"/>
              </w:rPr>
              <w:t>2.2.  Inform the client of the availability of the document</w:t>
            </w:r>
            <w:r w:rsidR="00EA40D4">
              <w:rPr>
                <w:rFonts w:ascii="Arial" w:eastAsia="Arial" w:hAnsi="Arial" w:cs="Arial"/>
                <w:color w:val="000000"/>
                <w:sz w:val="24"/>
                <w:szCs w:val="24"/>
              </w:rPr>
              <w:t xml:space="preserve">/s </w:t>
            </w:r>
          </w:p>
          <w:p w14:paraId="45CA0BDF" w14:textId="3B2A3972" w:rsidR="00EA40D4" w:rsidRDefault="00EA40D4" w:rsidP="00EA40D4">
            <w:pPr>
              <w:spacing w:after="0" w:line="240" w:lineRule="auto"/>
              <w:ind w:left="546" w:hanging="546"/>
              <w:rPr>
                <w:rFonts w:ascii="Arial" w:eastAsia="Arial" w:hAnsi="Arial" w:cs="Arial"/>
                <w:color w:val="000000"/>
                <w:sz w:val="24"/>
                <w:szCs w:val="24"/>
              </w:rPr>
            </w:pPr>
            <w:r>
              <w:rPr>
                <w:rFonts w:ascii="Arial" w:eastAsia="Arial" w:hAnsi="Arial" w:cs="Arial"/>
                <w:color w:val="000000"/>
                <w:sz w:val="24"/>
                <w:szCs w:val="24"/>
              </w:rPr>
              <w:t>2.3.  Instruct client for the printing and completion of required signatories</w:t>
            </w:r>
          </w:p>
        </w:tc>
        <w:tc>
          <w:tcPr>
            <w:tcW w:w="1800" w:type="dxa"/>
            <w:vAlign w:val="center"/>
          </w:tcPr>
          <w:p w14:paraId="73364C17" w14:textId="77777777" w:rsidR="009A7C5F" w:rsidRDefault="000442C9">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vAlign w:val="center"/>
          </w:tcPr>
          <w:p w14:paraId="051205A5" w14:textId="1CE974C8" w:rsidR="009A7C5F" w:rsidRDefault="001717AC">
            <w:pPr>
              <w:spacing w:after="0" w:line="240" w:lineRule="auto"/>
              <w:jc w:val="center"/>
              <w:rPr>
                <w:rFonts w:ascii="Arial" w:eastAsia="Arial" w:hAnsi="Arial" w:cs="Arial"/>
                <w:color w:val="000000"/>
                <w:sz w:val="24"/>
                <w:szCs w:val="24"/>
                <w:lang w:val="en-US"/>
              </w:rPr>
            </w:pPr>
            <w:r>
              <w:rPr>
                <w:rFonts w:ascii="Arial" w:eastAsia="Arial" w:hAnsi="Arial" w:cs="Arial"/>
                <w:color w:val="000000"/>
                <w:sz w:val="24"/>
                <w:szCs w:val="24"/>
                <w:lang w:val="en-US"/>
              </w:rPr>
              <w:t>4</w:t>
            </w:r>
            <w:r w:rsidR="000442C9">
              <w:rPr>
                <w:rFonts w:ascii="Arial" w:eastAsia="Arial" w:hAnsi="Arial" w:cs="Arial"/>
                <w:color w:val="000000"/>
                <w:sz w:val="24"/>
                <w:szCs w:val="24"/>
                <w:lang w:val="en-US"/>
              </w:rPr>
              <w:t xml:space="preserve"> hours</w:t>
            </w:r>
          </w:p>
        </w:tc>
        <w:tc>
          <w:tcPr>
            <w:tcW w:w="2115" w:type="dxa"/>
            <w:vAlign w:val="center"/>
          </w:tcPr>
          <w:p w14:paraId="1F6F4503" w14:textId="77777777" w:rsidR="009A7C5F" w:rsidRDefault="000442C9">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 xml:space="preserve">Administrative Aide </w:t>
            </w:r>
            <w:proofErr w:type="spellStart"/>
            <w:r>
              <w:rPr>
                <w:rFonts w:ascii="Arial" w:eastAsia="Arial" w:hAnsi="Arial" w:cs="Arial"/>
                <w:i/>
                <w:iCs/>
                <w:color w:val="000000"/>
                <w:sz w:val="24"/>
                <w:szCs w:val="24"/>
              </w:rPr>
              <w:t>Vl</w:t>
            </w:r>
            <w:proofErr w:type="spellEnd"/>
            <w:r>
              <w:rPr>
                <w:rFonts w:ascii="Arial" w:eastAsia="Arial" w:hAnsi="Arial" w:cs="Arial"/>
                <w:i/>
                <w:iCs/>
                <w:color w:val="000000"/>
                <w:sz w:val="24"/>
                <w:szCs w:val="24"/>
              </w:rPr>
              <w:t>; Director</w:t>
            </w:r>
          </w:p>
          <w:p w14:paraId="0AB7552A" w14:textId="77777777" w:rsidR="009A7C5F" w:rsidRDefault="000442C9">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OQAA</w:t>
            </w:r>
          </w:p>
        </w:tc>
      </w:tr>
      <w:tr w:rsidR="00E452B4" w14:paraId="01B111C5" w14:textId="77777777" w:rsidTr="00C708AD">
        <w:trPr>
          <w:trHeight w:val="620"/>
        </w:trPr>
        <w:tc>
          <w:tcPr>
            <w:tcW w:w="3030" w:type="dxa"/>
          </w:tcPr>
          <w:p w14:paraId="33AD0C78" w14:textId="0146EFAF" w:rsidR="00E452B4" w:rsidRDefault="00E452B4" w:rsidP="00E452B4">
            <w:pPr>
              <w:spacing w:after="0" w:line="240" w:lineRule="auto"/>
              <w:ind w:left="310" w:hanging="310"/>
              <w:jc w:val="both"/>
              <w:rPr>
                <w:rFonts w:ascii="Arial" w:eastAsia="Arial" w:hAnsi="Arial" w:cs="Arial"/>
                <w:color w:val="000000"/>
                <w:sz w:val="24"/>
                <w:szCs w:val="24"/>
              </w:rPr>
            </w:pPr>
            <w:r>
              <w:rPr>
                <w:rFonts w:ascii="Arial" w:eastAsia="Arial" w:hAnsi="Arial" w:cs="Arial"/>
                <w:color w:val="000000"/>
                <w:sz w:val="24"/>
                <w:szCs w:val="24"/>
              </w:rPr>
              <w:t>3. Submit the duly signed QMS documents</w:t>
            </w:r>
          </w:p>
        </w:tc>
        <w:tc>
          <w:tcPr>
            <w:tcW w:w="7815" w:type="dxa"/>
            <w:gridSpan w:val="3"/>
          </w:tcPr>
          <w:p w14:paraId="24733E2C" w14:textId="00ACD118" w:rsidR="00E452B4" w:rsidRDefault="00E452B4" w:rsidP="00E452B4">
            <w:pPr>
              <w:spacing w:after="0" w:line="240" w:lineRule="auto"/>
              <w:rPr>
                <w:rFonts w:ascii="Arial" w:eastAsia="Arial" w:hAnsi="Arial" w:cs="Arial"/>
                <w:color w:val="000000"/>
                <w:sz w:val="24"/>
                <w:szCs w:val="24"/>
              </w:rPr>
            </w:pPr>
            <w:r>
              <w:rPr>
                <w:rFonts w:ascii="Arial" w:eastAsia="Arial" w:hAnsi="Arial" w:cs="Arial"/>
                <w:color w:val="000000"/>
                <w:sz w:val="24"/>
                <w:szCs w:val="24"/>
              </w:rPr>
              <w:t>3.1. Receive completely signed documents.</w:t>
            </w:r>
          </w:p>
          <w:p w14:paraId="10C4272C" w14:textId="682E05DF" w:rsidR="00E452B4" w:rsidRDefault="00E452B4" w:rsidP="00E452B4">
            <w:pP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3.2. </w:t>
            </w:r>
            <w:r>
              <w:rPr>
                <w:rFonts w:ascii="Arial" w:eastAsia="Arial" w:hAnsi="Arial" w:cs="Arial"/>
                <w:sz w:val="24"/>
                <w:szCs w:val="24"/>
              </w:rPr>
              <w:t>Inform the client</w:t>
            </w:r>
            <w:r>
              <w:rPr>
                <w:rFonts w:ascii="Arial" w:eastAsia="Arial" w:hAnsi="Arial" w:cs="Arial"/>
                <w:color w:val="000000"/>
                <w:sz w:val="24"/>
                <w:szCs w:val="24"/>
              </w:rPr>
              <w:t xml:space="preserve"> of the schedule for document release.</w:t>
            </w:r>
          </w:p>
        </w:tc>
        <w:tc>
          <w:tcPr>
            <w:tcW w:w="1800" w:type="dxa"/>
          </w:tcPr>
          <w:p w14:paraId="501F72B7" w14:textId="7F43D881" w:rsidR="00E452B4" w:rsidRDefault="00E452B4" w:rsidP="00E452B4">
            <w:pPr>
              <w:spacing w:after="0" w:line="240" w:lineRule="auto"/>
              <w:jc w:val="center"/>
              <w:rPr>
                <w:rFonts w:ascii="Arial" w:eastAsia="Arial" w:hAnsi="Arial" w:cs="Arial"/>
                <w:color w:val="000000"/>
                <w:sz w:val="24"/>
                <w:szCs w:val="24"/>
              </w:rPr>
            </w:pPr>
            <w:r w:rsidRPr="001E19D3">
              <w:rPr>
                <w:rFonts w:ascii="Arial" w:eastAsia="Arial" w:hAnsi="Arial" w:cs="Arial"/>
                <w:color w:val="000000"/>
                <w:sz w:val="24"/>
                <w:szCs w:val="24"/>
              </w:rPr>
              <w:t>None</w:t>
            </w:r>
          </w:p>
        </w:tc>
        <w:tc>
          <w:tcPr>
            <w:tcW w:w="1845" w:type="dxa"/>
            <w:vAlign w:val="center"/>
          </w:tcPr>
          <w:p w14:paraId="6180A501" w14:textId="651D00B0" w:rsidR="00E452B4" w:rsidRDefault="00E452B4" w:rsidP="00E452B4">
            <w:pPr>
              <w:spacing w:after="0" w:line="240" w:lineRule="auto"/>
              <w:jc w:val="center"/>
              <w:rPr>
                <w:rFonts w:ascii="Arial" w:eastAsia="Arial" w:hAnsi="Arial" w:cs="Arial"/>
                <w:color w:val="000000" w:themeColor="text1"/>
                <w:sz w:val="24"/>
                <w:szCs w:val="24"/>
                <w:lang w:val="en-US"/>
              </w:rPr>
            </w:pPr>
            <w:r>
              <w:rPr>
                <w:rFonts w:ascii="Arial" w:eastAsia="Arial" w:hAnsi="Arial" w:cs="Arial"/>
                <w:color w:val="000000" w:themeColor="text1"/>
                <w:sz w:val="24"/>
                <w:szCs w:val="24"/>
                <w:lang w:val="en-US"/>
              </w:rPr>
              <w:t>15 minutes</w:t>
            </w:r>
          </w:p>
        </w:tc>
        <w:tc>
          <w:tcPr>
            <w:tcW w:w="2115" w:type="dxa"/>
            <w:vAlign w:val="center"/>
          </w:tcPr>
          <w:p w14:paraId="1F46FEFE" w14:textId="272A6716" w:rsidR="00E452B4" w:rsidRDefault="00E452B4" w:rsidP="00E452B4">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Aide VI</w:t>
            </w:r>
          </w:p>
        </w:tc>
      </w:tr>
      <w:tr w:rsidR="00E452B4" w14:paraId="2BA9EE18" w14:textId="77777777" w:rsidTr="00C708AD">
        <w:trPr>
          <w:trHeight w:val="1178"/>
        </w:trPr>
        <w:tc>
          <w:tcPr>
            <w:tcW w:w="3030" w:type="dxa"/>
          </w:tcPr>
          <w:p w14:paraId="1F75C5C0" w14:textId="77777777" w:rsidR="00E452B4" w:rsidRDefault="00E452B4" w:rsidP="00E452B4">
            <w:pPr>
              <w:spacing w:after="0" w:line="240" w:lineRule="auto"/>
              <w:ind w:left="310" w:hanging="310"/>
              <w:jc w:val="both"/>
              <w:rPr>
                <w:rFonts w:ascii="Arial" w:eastAsia="Arial" w:hAnsi="Arial" w:cs="Arial"/>
                <w:color w:val="000000"/>
                <w:sz w:val="24"/>
                <w:szCs w:val="24"/>
              </w:rPr>
            </w:pPr>
          </w:p>
        </w:tc>
        <w:tc>
          <w:tcPr>
            <w:tcW w:w="7815" w:type="dxa"/>
            <w:gridSpan w:val="3"/>
          </w:tcPr>
          <w:p w14:paraId="6F47FAA7" w14:textId="03E09E91" w:rsidR="00E452B4" w:rsidRPr="00960D1D" w:rsidRDefault="00E452B4" w:rsidP="00E452B4">
            <w:pPr>
              <w:spacing w:after="0" w:line="240" w:lineRule="auto"/>
              <w:ind w:left="1"/>
              <w:rPr>
                <w:rFonts w:ascii="Arial" w:eastAsia="Arial" w:hAnsi="Arial" w:cs="Arial"/>
                <w:color w:val="000000"/>
                <w:sz w:val="24"/>
                <w:szCs w:val="24"/>
              </w:rPr>
            </w:pPr>
            <w:r>
              <w:rPr>
                <w:rFonts w:ascii="Arial" w:eastAsia="Arial" w:hAnsi="Arial" w:cs="Arial"/>
                <w:sz w:val="24"/>
                <w:szCs w:val="24"/>
              </w:rPr>
              <w:t>3.3</w:t>
            </w:r>
            <w:r w:rsidRPr="00960D1D">
              <w:rPr>
                <w:rFonts w:ascii="Arial" w:eastAsia="Arial" w:hAnsi="Arial" w:cs="Arial"/>
                <w:sz w:val="24"/>
                <w:szCs w:val="24"/>
              </w:rPr>
              <w:t xml:space="preserve"> Stamp Master Copy to the original signed QMS documents.</w:t>
            </w:r>
          </w:p>
          <w:p w14:paraId="3767BC8C" w14:textId="55214B62" w:rsidR="00E452B4" w:rsidRPr="00960D1D" w:rsidRDefault="00E452B4" w:rsidP="00E452B4">
            <w:pP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 xml:space="preserve">3.4  </w:t>
            </w:r>
            <w:r w:rsidRPr="00960D1D">
              <w:rPr>
                <w:rFonts w:ascii="Arial" w:eastAsia="Arial" w:hAnsi="Arial" w:cs="Arial"/>
                <w:color w:val="000000"/>
                <w:sz w:val="24"/>
                <w:szCs w:val="24"/>
              </w:rPr>
              <w:t>Photocopy two (2) copies of the original signed QMS documents for stamping.</w:t>
            </w:r>
          </w:p>
          <w:p w14:paraId="21B925A5" w14:textId="0ABF71BA" w:rsidR="00E452B4" w:rsidRPr="009A328B" w:rsidRDefault="00E452B4" w:rsidP="00E452B4">
            <w:pPr>
              <w:pStyle w:val="ListParagraph"/>
              <w:numPr>
                <w:ilvl w:val="1"/>
                <w:numId w:val="12"/>
              </w:numPr>
              <w:spacing w:after="0" w:line="240" w:lineRule="auto"/>
              <w:ind w:left="451" w:hanging="450"/>
              <w:rPr>
                <w:rFonts w:ascii="Arial" w:eastAsia="Arial" w:hAnsi="Arial" w:cs="Arial"/>
                <w:color w:val="000000"/>
                <w:sz w:val="24"/>
                <w:szCs w:val="24"/>
              </w:rPr>
            </w:pPr>
            <w:r w:rsidRPr="009A328B">
              <w:rPr>
                <w:rFonts w:ascii="Arial" w:eastAsia="Arial" w:hAnsi="Arial" w:cs="Arial"/>
                <w:color w:val="000000"/>
                <w:sz w:val="24"/>
                <w:szCs w:val="24"/>
              </w:rPr>
              <w:t>Stamp the photocopied documents as Controlled and Uncontrolled Copies.</w:t>
            </w:r>
          </w:p>
          <w:p w14:paraId="56E5FC2A" w14:textId="7FB7CB2B" w:rsidR="00E452B4" w:rsidRPr="009A328B" w:rsidRDefault="00E452B4" w:rsidP="00E452B4">
            <w:pPr>
              <w:pStyle w:val="ListParagraph"/>
              <w:numPr>
                <w:ilvl w:val="1"/>
                <w:numId w:val="12"/>
              </w:numPr>
              <w:spacing w:after="0" w:line="240" w:lineRule="auto"/>
              <w:ind w:left="451" w:hanging="450"/>
              <w:rPr>
                <w:rFonts w:ascii="Arial" w:eastAsia="Arial" w:hAnsi="Arial" w:cs="Arial"/>
                <w:color w:val="000000"/>
                <w:sz w:val="24"/>
                <w:szCs w:val="24"/>
              </w:rPr>
            </w:pPr>
            <w:r w:rsidRPr="009A328B">
              <w:rPr>
                <w:rFonts w:ascii="Arial" w:eastAsia="Arial" w:hAnsi="Arial" w:cs="Arial"/>
                <w:color w:val="000000"/>
                <w:sz w:val="24"/>
                <w:szCs w:val="24"/>
              </w:rPr>
              <w:t>Forward the stamped documents to the QMR for signature.</w:t>
            </w:r>
          </w:p>
          <w:p w14:paraId="5007AD33" w14:textId="77777777" w:rsidR="00E452B4" w:rsidRDefault="00E452B4" w:rsidP="00E452B4">
            <w:pPr>
              <w:pStyle w:val="ListParagraph"/>
              <w:numPr>
                <w:ilvl w:val="1"/>
                <w:numId w:val="12"/>
              </w:numPr>
              <w:spacing w:after="0" w:line="240" w:lineRule="auto"/>
              <w:ind w:left="451" w:hanging="450"/>
              <w:rPr>
                <w:rFonts w:ascii="Arial" w:eastAsia="Arial" w:hAnsi="Arial" w:cs="Arial"/>
                <w:color w:val="000000"/>
                <w:sz w:val="24"/>
                <w:szCs w:val="24"/>
              </w:rPr>
            </w:pPr>
            <w:r w:rsidRPr="00FD1826">
              <w:rPr>
                <w:rFonts w:ascii="Arial" w:eastAsia="Arial" w:hAnsi="Arial" w:cs="Arial"/>
                <w:color w:val="000000"/>
                <w:sz w:val="24"/>
                <w:szCs w:val="24"/>
              </w:rPr>
              <w:t xml:space="preserve">QMR </w:t>
            </w:r>
            <w:r w:rsidRPr="00FD1826">
              <w:rPr>
                <w:rFonts w:ascii="Arial" w:eastAsia="Arial" w:hAnsi="Arial" w:cs="Arial"/>
                <w:sz w:val="24"/>
                <w:szCs w:val="24"/>
              </w:rPr>
              <w:t>signs</w:t>
            </w:r>
            <w:r w:rsidRPr="00FD1826">
              <w:rPr>
                <w:rFonts w:ascii="Arial" w:eastAsia="Arial" w:hAnsi="Arial" w:cs="Arial"/>
                <w:color w:val="000000"/>
                <w:sz w:val="24"/>
                <w:szCs w:val="24"/>
              </w:rPr>
              <w:t xml:space="preserve"> </w:t>
            </w:r>
            <w:r>
              <w:rPr>
                <w:rFonts w:ascii="Arial" w:eastAsia="Arial" w:hAnsi="Arial" w:cs="Arial"/>
                <w:color w:val="000000"/>
                <w:sz w:val="24"/>
                <w:szCs w:val="24"/>
              </w:rPr>
              <w:t>documents</w:t>
            </w:r>
          </w:p>
          <w:p w14:paraId="518C647A" w14:textId="77777777" w:rsidR="00E452B4" w:rsidRDefault="00E452B4" w:rsidP="00E452B4">
            <w:pPr>
              <w:pStyle w:val="ListParagraph"/>
              <w:numPr>
                <w:ilvl w:val="1"/>
                <w:numId w:val="12"/>
              </w:numPr>
              <w:spacing w:after="0" w:line="240" w:lineRule="auto"/>
              <w:ind w:left="451" w:hanging="450"/>
              <w:rPr>
                <w:rFonts w:ascii="Arial" w:eastAsia="Arial" w:hAnsi="Arial" w:cs="Arial"/>
                <w:color w:val="000000"/>
                <w:sz w:val="24"/>
                <w:szCs w:val="24"/>
              </w:rPr>
            </w:pPr>
            <w:r>
              <w:rPr>
                <w:rFonts w:ascii="Arial" w:eastAsia="Arial" w:hAnsi="Arial" w:cs="Arial"/>
                <w:color w:val="000000"/>
                <w:sz w:val="24"/>
                <w:szCs w:val="24"/>
              </w:rPr>
              <w:t>Stamp the obsolete copies.</w:t>
            </w:r>
          </w:p>
          <w:p w14:paraId="04300FED" w14:textId="4F8EE4C5" w:rsidR="00E452B4" w:rsidRDefault="00E452B4" w:rsidP="00E452B4">
            <w:pPr>
              <w:spacing w:after="0" w:line="240" w:lineRule="auto"/>
              <w:ind w:left="451" w:hanging="451"/>
              <w:rPr>
                <w:rFonts w:ascii="Arial" w:eastAsia="Arial" w:hAnsi="Arial" w:cs="Arial"/>
                <w:color w:val="000000"/>
                <w:sz w:val="24"/>
                <w:szCs w:val="24"/>
              </w:rPr>
            </w:pPr>
            <w:r>
              <w:rPr>
                <w:rFonts w:ascii="Arial" w:eastAsia="Arial" w:hAnsi="Arial" w:cs="Arial"/>
                <w:color w:val="000000"/>
                <w:sz w:val="24"/>
                <w:szCs w:val="24"/>
              </w:rPr>
              <w:t>3.9  File the “MASTER COPY” of the signed new or revised document and a copy of obsolete documents.</w:t>
            </w:r>
          </w:p>
        </w:tc>
        <w:tc>
          <w:tcPr>
            <w:tcW w:w="1800" w:type="dxa"/>
          </w:tcPr>
          <w:p w14:paraId="42DF9AEA" w14:textId="68D5D049" w:rsidR="00E452B4" w:rsidRDefault="00E452B4" w:rsidP="00E452B4">
            <w:pPr>
              <w:spacing w:after="0" w:line="240" w:lineRule="auto"/>
              <w:jc w:val="center"/>
              <w:rPr>
                <w:rFonts w:ascii="Arial" w:eastAsia="Arial" w:hAnsi="Arial" w:cs="Arial"/>
                <w:color w:val="000000"/>
                <w:sz w:val="24"/>
                <w:szCs w:val="24"/>
              </w:rPr>
            </w:pPr>
            <w:r w:rsidRPr="001E19D3">
              <w:rPr>
                <w:rFonts w:ascii="Arial" w:eastAsia="Arial" w:hAnsi="Arial" w:cs="Arial"/>
                <w:color w:val="000000"/>
                <w:sz w:val="24"/>
                <w:szCs w:val="24"/>
              </w:rPr>
              <w:t>None</w:t>
            </w:r>
          </w:p>
        </w:tc>
        <w:tc>
          <w:tcPr>
            <w:tcW w:w="1845" w:type="dxa"/>
            <w:vAlign w:val="center"/>
          </w:tcPr>
          <w:p w14:paraId="1746D61B" w14:textId="636BB712" w:rsidR="00E452B4" w:rsidRDefault="00E452B4" w:rsidP="00E452B4">
            <w:pPr>
              <w:spacing w:after="0" w:line="240" w:lineRule="auto"/>
              <w:jc w:val="center"/>
              <w:rPr>
                <w:rFonts w:ascii="Arial" w:eastAsia="Arial" w:hAnsi="Arial" w:cs="Arial"/>
                <w:color w:val="000000" w:themeColor="text1"/>
                <w:sz w:val="24"/>
                <w:szCs w:val="24"/>
                <w:lang w:val="en-US"/>
              </w:rPr>
            </w:pPr>
            <w:r>
              <w:rPr>
                <w:rFonts w:ascii="Arial" w:eastAsia="Arial" w:hAnsi="Arial" w:cs="Arial"/>
                <w:color w:val="000000" w:themeColor="text1"/>
                <w:sz w:val="24"/>
                <w:szCs w:val="24"/>
                <w:lang w:val="en-US"/>
              </w:rPr>
              <w:t>3 days</w:t>
            </w:r>
          </w:p>
        </w:tc>
        <w:tc>
          <w:tcPr>
            <w:tcW w:w="2115" w:type="dxa"/>
            <w:vAlign w:val="center"/>
          </w:tcPr>
          <w:p w14:paraId="13908E25" w14:textId="0929651F" w:rsidR="00E452B4" w:rsidRDefault="00E452B4" w:rsidP="00E452B4">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Aide VI;OQAA Director</w:t>
            </w:r>
          </w:p>
        </w:tc>
      </w:tr>
      <w:tr w:rsidR="00D238B2" w14:paraId="6A78A7E5" w14:textId="77777777">
        <w:trPr>
          <w:trHeight w:val="1358"/>
        </w:trPr>
        <w:tc>
          <w:tcPr>
            <w:tcW w:w="3030" w:type="dxa"/>
            <w:tcBorders>
              <w:bottom w:val="single" w:sz="4" w:space="0" w:color="000000"/>
            </w:tcBorders>
          </w:tcPr>
          <w:p w14:paraId="27E0FC91" w14:textId="410DA0C2" w:rsidR="00D238B2" w:rsidRDefault="00D238B2" w:rsidP="00714D20">
            <w:pPr>
              <w:spacing w:after="0" w:line="240" w:lineRule="auto"/>
              <w:ind w:left="240" w:hanging="240"/>
              <w:rPr>
                <w:rFonts w:ascii="Arial" w:eastAsia="Arial" w:hAnsi="Arial" w:cs="Arial"/>
                <w:color w:val="000000"/>
                <w:sz w:val="24"/>
                <w:szCs w:val="24"/>
              </w:rPr>
            </w:pPr>
            <w:r>
              <w:rPr>
                <w:rFonts w:ascii="Arial" w:eastAsia="Arial" w:hAnsi="Arial" w:cs="Arial"/>
                <w:color w:val="000000"/>
                <w:sz w:val="24"/>
                <w:szCs w:val="24"/>
              </w:rPr>
              <w:t>4. Present the Acknowledgement receipt</w:t>
            </w:r>
            <w:r w:rsidR="009A328B">
              <w:rPr>
                <w:rFonts w:ascii="Arial" w:eastAsia="Arial" w:hAnsi="Arial" w:cs="Arial"/>
                <w:color w:val="000000"/>
                <w:sz w:val="24"/>
                <w:szCs w:val="24"/>
              </w:rPr>
              <w:t xml:space="preserve">, receive and check the documents and </w:t>
            </w:r>
            <w:r w:rsidR="00714D20">
              <w:rPr>
                <w:rFonts w:ascii="Arial" w:eastAsia="Arial" w:hAnsi="Arial" w:cs="Arial"/>
                <w:color w:val="000000"/>
                <w:sz w:val="24"/>
                <w:szCs w:val="24"/>
              </w:rPr>
              <w:t>affix signature in the logbook as proof of receipt</w:t>
            </w:r>
            <w:r w:rsidR="009A328B">
              <w:rPr>
                <w:rFonts w:ascii="Arial" w:eastAsia="Arial" w:hAnsi="Arial" w:cs="Arial"/>
                <w:color w:val="000000"/>
                <w:sz w:val="24"/>
                <w:szCs w:val="24"/>
              </w:rPr>
              <w:t xml:space="preserve"> </w:t>
            </w:r>
          </w:p>
        </w:tc>
        <w:tc>
          <w:tcPr>
            <w:tcW w:w="7815" w:type="dxa"/>
            <w:gridSpan w:val="3"/>
          </w:tcPr>
          <w:p w14:paraId="356D8E41" w14:textId="77777777" w:rsidR="00714D20" w:rsidRDefault="00D238B2" w:rsidP="00714D20">
            <w:pPr>
              <w:spacing w:after="0" w:line="240" w:lineRule="auto"/>
              <w:ind w:left="451" w:hanging="451"/>
              <w:rPr>
                <w:rFonts w:ascii="Arial" w:eastAsia="Arial" w:hAnsi="Arial" w:cs="Arial"/>
                <w:color w:val="000000"/>
                <w:sz w:val="24"/>
                <w:szCs w:val="24"/>
              </w:rPr>
            </w:pPr>
            <w:r>
              <w:rPr>
                <w:rFonts w:ascii="Arial" w:eastAsia="Arial" w:hAnsi="Arial" w:cs="Arial"/>
                <w:color w:val="000000"/>
                <w:sz w:val="24"/>
                <w:szCs w:val="24"/>
              </w:rPr>
              <w:t>4.1 Hand over the document/s</w:t>
            </w:r>
            <w:r w:rsidR="009A328B">
              <w:rPr>
                <w:rFonts w:ascii="Arial" w:eastAsia="Arial" w:hAnsi="Arial" w:cs="Arial"/>
                <w:color w:val="000000"/>
                <w:sz w:val="24"/>
                <w:szCs w:val="24"/>
              </w:rPr>
              <w:t xml:space="preserve"> stamped Controlled and Uncontrolled copies</w:t>
            </w:r>
          </w:p>
          <w:p w14:paraId="7D46218F" w14:textId="0D1F846C" w:rsidR="00D238B2" w:rsidRDefault="00714D20" w:rsidP="00714D20">
            <w:pPr>
              <w:spacing w:after="0" w:line="240" w:lineRule="auto"/>
              <w:ind w:left="451" w:hanging="451"/>
              <w:rPr>
                <w:rFonts w:ascii="Arial" w:eastAsia="Arial" w:hAnsi="Arial" w:cs="Arial"/>
                <w:color w:val="000000"/>
                <w:sz w:val="24"/>
                <w:szCs w:val="24"/>
              </w:rPr>
            </w:pPr>
            <w:r>
              <w:rPr>
                <w:rFonts w:ascii="Arial" w:eastAsia="Arial" w:hAnsi="Arial" w:cs="Arial"/>
                <w:color w:val="000000"/>
                <w:sz w:val="24"/>
                <w:szCs w:val="24"/>
              </w:rPr>
              <w:t>4.2 S</w:t>
            </w:r>
            <w:r w:rsidR="00D238B2">
              <w:rPr>
                <w:rFonts w:ascii="Arial" w:eastAsia="Arial" w:hAnsi="Arial" w:cs="Arial"/>
                <w:color w:val="000000"/>
                <w:sz w:val="24"/>
                <w:szCs w:val="24"/>
              </w:rPr>
              <w:t xml:space="preserve">ign </w:t>
            </w:r>
            <w:r>
              <w:rPr>
                <w:rFonts w:ascii="Arial" w:eastAsia="Arial" w:hAnsi="Arial" w:cs="Arial"/>
                <w:color w:val="000000"/>
                <w:sz w:val="24"/>
                <w:szCs w:val="24"/>
              </w:rPr>
              <w:t xml:space="preserve">the </w:t>
            </w:r>
            <w:r w:rsidR="00D238B2">
              <w:rPr>
                <w:rFonts w:ascii="Arial" w:eastAsia="Arial" w:hAnsi="Arial" w:cs="Arial"/>
                <w:color w:val="000000"/>
                <w:sz w:val="24"/>
                <w:szCs w:val="24"/>
              </w:rPr>
              <w:t>released by</w:t>
            </w:r>
            <w:r w:rsidR="009A328B">
              <w:rPr>
                <w:rFonts w:ascii="Arial" w:eastAsia="Arial" w:hAnsi="Arial" w:cs="Arial"/>
                <w:color w:val="000000"/>
                <w:sz w:val="24"/>
                <w:szCs w:val="24"/>
              </w:rPr>
              <w:t xml:space="preserve"> portion </w:t>
            </w:r>
            <w:r>
              <w:rPr>
                <w:rFonts w:ascii="Arial" w:eastAsia="Arial" w:hAnsi="Arial" w:cs="Arial"/>
                <w:color w:val="000000"/>
                <w:sz w:val="24"/>
                <w:szCs w:val="24"/>
              </w:rPr>
              <w:t>in the logbook indicating</w:t>
            </w:r>
            <w:r w:rsidR="00D238B2">
              <w:rPr>
                <w:rFonts w:ascii="Arial" w:eastAsia="Arial" w:hAnsi="Arial" w:cs="Arial"/>
                <w:color w:val="000000"/>
                <w:sz w:val="24"/>
                <w:szCs w:val="24"/>
              </w:rPr>
              <w:t xml:space="preserve"> date and time</w:t>
            </w:r>
            <w:r>
              <w:rPr>
                <w:rFonts w:ascii="Arial" w:eastAsia="Arial" w:hAnsi="Arial" w:cs="Arial"/>
                <w:color w:val="000000"/>
                <w:sz w:val="24"/>
                <w:szCs w:val="24"/>
              </w:rPr>
              <w:t xml:space="preserve"> of release</w:t>
            </w:r>
          </w:p>
        </w:tc>
        <w:tc>
          <w:tcPr>
            <w:tcW w:w="1800" w:type="dxa"/>
            <w:tcBorders>
              <w:top w:val="single" w:sz="4" w:space="0" w:color="000000"/>
              <w:left w:val="single" w:sz="4" w:space="0" w:color="000000"/>
              <w:bottom w:val="single" w:sz="4" w:space="0" w:color="000000"/>
              <w:right w:val="single" w:sz="4" w:space="0" w:color="000000"/>
            </w:tcBorders>
            <w:vAlign w:val="center"/>
          </w:tcPr>
          <w:p w14:paraId="068277D1" w14:textId="77777777" w:rsidR="00D238B2" w:rsidRDefault="00D238B2" w:rsidP="00D238B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563B52FC" w14:textId="77777777" w:rsidR="00D238B2" w:rsidRDefault="00D238B2" w:rsidP="00D238B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15 minutes</w:t>
            </w:r>
          </w:p>
        </w:tc>
        <w:tc>
          <w:tcPr>
            <w:tcW w:w="2115" w:type="dxa"/>
            <w:tcBorders>
              <w:top w:val="single" w:sz="4" w:space="0" w:color="000000"/>
              <w:left w:val="single" w:sz="4" w:space="0" w:color="000000"/>
              <w:bottom w:val="single" w:sz="4" w:space="0" w:color="000000"/>
              <w:right w:val="single" w:sz="4" w:space="0" w:color="000000"/>
            </w:tcBorders>
            <w:vAlign w:val="center"/>
          </w:tcPr>
          <w:p w14:paraId="3CEB6104" w14:textId="4763DC43" w:rsidR="001717AC" w:rsidRDefault="00D238B2" w:rsidP="001717AC">
            <w:pPr>
              <w:spacing w:after="0" w:line="240" w:lineRule="auto"/>
              <w:jc w:val="center"/>
              <w:rPr>
                <w:rFonts w:ascii="Arial" w:eastAsia="Arial" w:hAnsi="Arial" w:cs="Arial"/>
                <w:color w:val="000000"/>
                <w:sz w:val="24"/>
                <w:szCs w:val="24"/>
              </w:rPr>
            </w:pPr>
            <w:r>
              <w:rPr>
                <w:rFonts w:ascii="Arial" w:eastAsia="Arial" w:hAnsi="Arial" w:cs="Arial"/>
                <w:i/>
                <w:iCs/>
                <w:color w:val="000000"/>
                <w:sz w:val="24"/>
                <w:szCs w:val="24"/>
              </w:rPr>
              <w:t>Administra</w:t>
            </w:r>
            <w:r w:rsidR="002A2ED6">
              <w:rPr>
                <w:rFonts w:ascii="Arial" w:eastAsia="Arial" w:hAnsi="Arial" w:cs="Arial"/>
                <w:i/>
                <w:iCs/>
                <w:color w:val="000000"/>
                <w:sz w:val="24"/>
                <w:szCs w:val="24"/>
              </w:rPr>
              <w:t>tive Aide VI</w:t>
            </w:r>
          </w:p>
          <w:p w14:paraId="2CF5BDA2" w14:textId="68932D42" w:rsidR="00D238B2" w:rsidRDefault="00D238B2" w:rsidP="00D238B2">
            <w:pPr>
              <w:spacing w:after="0" w:line="240" w:lineRule="auto"/>
              <w:jc w:val="center"/>
              <w:rPr>
                <w:rFonts w:ascii="Arial" w:eastAsia="Arial" w:hAnsi="Arial" w:cs="Arial"/>
                <w:color w:val="000000"/>
                <w:sz w:val="24"/>
                <w:szCs w:val="24"/>
              </w:rPr>
            </w:pPr>
          </w:p>
        </w:tc>
      </w:tr>
      <w:tr w:rsidR="00D238B2" w14:paraId="38DFF2FC" w14:textId="77777777">
        <w:trPr>
          <w:trHeight w:val="20"/>
        </w:trPr>
        <w:tc>
          <w:tcPr>
            <w:tcW w:w="3030" w:type="dxa"/>
            <w:tcBorders>
              <w:bottom w:val="single" w:sz="4" w:space="0" w:color="000000"/>
            </w:tcBorders>
          </w:tcPr>
          <w:p w14:paraId="31CDF74D" w14:textId="79E05EA5" w:rsidR="00D238B2" w:rsidRDefault="00D238B2" w:rsidP="00714D20">
            <w:pPr>
              <w:spacing w:after="0" w:line="240" w:lineRule="auto"/>
              <w:ind w:left="240" w:hanging="240"/>
              <w:rPr>
                <w:rFonts w:ascii="Arial" w:eastAsia="Arial" w:hAnsi="Arial" w:cs="Arial"/>
                <w:color w:val="000000"/>
                <w:sz w:val="24"/>
                <w:szCs w:val="24"/>
              </w:rPr>
            </w:pPr>
            <w:r>
              <w:rPr>
                <w:rFonts w:ascii="Arial" w:eastAsia="Arial" w:hAnsi="Arial" w:cs="Arial"/>
                <w:sz w:val="24"/>
                <w:szCs w:val="24"/>
              </w:rPr>
              <w:t xml:space="preserve">5. </w:t>
            </w:r>
            <w:r w:rsidR="00714D20">
              <w:rPr>
                <w:rFonts w:ascii="Arial" w:eastAsia="Arial" w:hAnsi="Arial" w:cs="Arial"/>
                <w:color w:val="000000"/>
                <w:sz w:val="24"/>
                <w:szCs w:val="24"/>
              </w:rPr>
              <w:t>Accomplish the CSMF and drop in the designated drop boxes</w:t>
            </w:r>
          </w:p>
          <w:p w14:paraId="45950928" w14:textId="77777777" w:rsidR="00D238B2" w:rsidRDefault="00D238B2" w:rsidP="00D238B2">
            <w:pPr>
              <w:spacing w:after="0" w:line="240" w:lineRule="auto"/>
              <w:ind w:left="360"/>
              <w:rPr>
                <w:rFonts w:ascii="Arial" w:eastAsia="Arial" w:hAnsi="Arial" w:cs="Arial"/>
                <w:color w:val="000000"/>
                <w:sz w:val="24"/>
                <w:szCs w:val="24"/>
              </w:rPr>
            </w:pPr>
          </w:p>
        </w:tc>
        <w:tc>
          <w:tcPr>
            <w:tcW w:w="7815" w:type="dxa"/>
            <w:gridSpan w:val="3"/>
            <w:tcBorders>
              <w:bottom w:val="single" w:sz="4" w:space="0" w:color="000000"/>
            </w:tcBorders>
          </w:tcPr>
          <w:p w14:paraId="018D289D" w14:textId="77777777" w:rsidR="00D238B2" w:rsidRDefault="00D238B2" w:rsidP="00714D20">
            <w:pPr>
              <w:spacing w:after="0" w:line="240" w:lineRule="auto"/>
              <w:ind w:left="451" w:hanging="451"/>
              <w:rPr>
                <w:rFonts w:ascii="Arial" w:eastAsia="Arial" w:hAnsi="Arial" w:cs="Arial"/>
                <w:sz w:val="24"/>
                <w:szCs w:val="24"/>
              </w:rPr>
            </w:pPr>
            <w:r>
              <w:rPr>
                <w:rFonts w:ascii="Arial" w:eastAsia="Arial" w:hAnsi="Arial" w:cs="Arial"/>
                <w:sz w:val="24"/>
                <w:szCs w:val="24"/>
              </w:rPr>
              <w:t>5.1. Give the client a copy of the Client Satisfaction Measurement Form.</w:t>
            </w:r>
          </w:p>
          <w:p w14:paraId="34E51060" w14:textId="77777777" w:rsidR="00D238B2" w:rsidRDefault="00D238B2" w:rsidP="00714D20">
            <w:pPr>
              <w:spacing w:after="0" w:line="240" w:lineRule="auto"/>
              <w:rPr>
                <w:rFonts w:ascii="Arial" w:eastAsia="Arial" w:hAnsi="Arial" w:cs="Arial"/>
                <w:color w:val="000000"/>
                <w:sz w:val="24"/>
                <w:szCs w:val="24"/>
              </w:rPr>
            </w:pPr>
          </w:p>
        </w:tc>
        <w:tc>
          <w:tcPr>
            <w:tcW w:w="1800" w:type="dxa"/>
            <w:tcBorders>
              <w:top w:val="single" w:sz="4" w:space="0" w:color="000000"/>
              <w:left w:val="single" w:sz="4" w:space="0" w:color="000000"/>
              <w:bottom w:val="single" w:sz="4" w:space="0" w:color="000000"/>
              <w:right w:val="single" w:sz="4" w:space="0" w:color="000000"/>
            </w:tcBorders>
            <w:vAlign w:val="center"/>
          </w:tcPr>
          <w:p w14:paraId="52B1EFC1" w14:textId="77777777" w:rsidR="00D238B2" w:rsidRDefault="00D238B2" w:rsidP="00D238B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p w14:paraId="0F479C24" w14:textId="77777777" w:rsidR="00D238B2" w:rsidRDefault="00D238B2" w:rsidP="00D238B2">
            <w:pPr>
              <w:spacing w:after="0" w:line="240" w:lineRule="auto"/>
              <w:jc w:val="center"/>
              <w:rPr>
                <w:rFonts w:ascii="Arial" w:eastAsia="Arial" w:hAnsi="Arial" w:cs="Arial"/>
                <w:color w:val="000000"/>
                <w:sz w:val="24"/>
                <w:szCs w:val="24"/>
              </w:rPr>
            </w:pPr>
          </w:p>
        </w:tc>
        <w:tc>
          <w:tcPr>
            <w:tcW w:w="1845" w:type="dxa"/>
            <w:tcBorders>
              <w:top w:val="single" w:sz="4" w:space="0" w:color="000000"/>
              <w:left w:val="single" w:sz="4" w:space="0" w:color="000000"/>
              <w:bottom w:val="single" w:sz="4" w:space="0" w:color="000000"/>
              <w:right w:val="single" w:sz="4" w:space="0" w:color="000000"/>
            </w:tcBorders>
            <w:vAlign w:val="center"/>
          </w:tcPr>
          <w:p w14:paraId="493DC4C7" w14:textId="77777777" w:rsidR="00D238B2" w:rsidRDefault="00D238B2" w:rsidP="00D238B2">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lang w:val="en-US"/>
              </w:rPr>
              <w:t>30</w:t>
            </w:r>
            <w:r>
              <w:rPr>
                <w:rFonts w:ascii="Arial" w:eastAsia="Arial" w:hAnsi="Arial" w:cs="Arial"/>
                <w:color w:val="000000"/>
                <w:sz w:val="24"/>
                <w:szCs w:val="24"/>
              </w:rPr>
              <w:t xml:space="preserve"> minutes</w:t>
            </w:r>
          </w:p>
        </w:tc>
        <w:tc>
          <w:tcPr>
            <w:tcW w:w="2115" w:type="dxa"/>
            <w:tcBorders>
              <w:top w:val="single" w:sz="4" w:space="0" w:color="000000"/>
              <w:left w:val="single" w:sz="4" w:space="0" w:color="000000"/>
              <w:bottom w:val="single" w:sz="4" w:space="0" w:color="000000"/>
              <w:right w:val="single" w:sz="4" w:space="0" w:color="000000"/>
            </w:tcBorders>
            <w:vAlign w:val="center"/>
          </w:tcPr>
          <w:p w14:paraId="2835F40A" w14:textId="32D9A3C7" w:rsidR="00D238B2" w:rsidRPr="002A2ED6" w:rsidRDefault="00D238B2" w:rsidP="002A2ED6">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w:t>
            </w:r>
            <w:r w:rsidR="002A2ED6">
              <w:rPr>
                <w:rFonts w:ascii="Arial" w:eastAsia="Arial" w:hAnsi="Arial" w:cs="Arial"/>
                <w:i/>
                <w:iCs/>
                <w:color w:val="000000"/>
                <w:sz w:val="24"/>
                <w:szCs w:val="24"/>
              </w:rPr>
              <w:t xml:space="preserve">dministrative Aide </w:t>
            </w:r>
            <w:proofErr w:type="spellStart"/>
            <w:r w:rsidR="002A2ED6">
              <w:rPr>
                <w:rFonts w:ascii="Arial" w:eastAsia="Arial" w:hAnsi="Arial" w:cs="Arial"/>
                <w:i/>
                <w:iCs/>
                <w:color w:val="000000"/>
                <w:sz w:val="24"/>
                <w:szCs w:val="24"/>
              </w:rPr>
              <w:t>Vl</w:t>
            </w:r>
            <w:proofErr w:type="spellEnd"/>
          </w:p>
        </w:tc>
      </w:tr>
      <w:tr w:rsidR="00D238B2" w14:paraId="34D01EAF" w14:textId="77777777">
        <w:trPr>
          <w:trHeight w:val="593"/>
        </w:trPr>
        <w:tc>
          <w:tcPr>
            <w:tcW w:w="3030" w:type="dxa"/>
            <w:tcBorders>
              <w:bottom w:val="single" w:sz="4" w:space="0" w:color="000000"/>
            </w:tcBorders>
          </w:tcPr>
          <w:p w14:paraId="02796EBD" w14:textId="77777777" w:rsidR="00D238B2" w:rsidRDefault="00D238B2" w:rsidP="00D238B2">
            <w:pPr>
              <w:spacing w:after="0" w:line="240" w:lineRule="auto"/>
              <w:rPr>
                <w:rFonts w:ascii="Arial" w:eastAsia="Arial" w:hAnsi="Arial" w:cs="Arial"/>
                <w:color w:val="000000"/>
                <w:sz w:val="24"/>
                <w:szCs w:val="24"/>
              </w:rPr>
            </w:pPr>
          </w:p>
        </w:tc>
        <w:tc>
          <w:tcPr>
            <w:tcW w:w="7815" w:type="dxa"/>
            <w:gridSpan w:val="3"/>
            <w:tcBorders>
              <w:bottom w:val="single" w:sz="4" w:space="0" w:color="000000"/>
            </w:tcBorders>
            <w:vAlign w:val="center"/>
          </w:tcPr>
          <w:p w14:paraId="0799FD30" w14:textId="77777777" w:rsidR="00D238B2" w:rsidRDefault="00D238B2" w:rsidP="00D238B2">
            <w:pPr>
              <w:spacing w:after="0" w:line="240" w:lineRule="auto"/>
              <w:jc w:val="right"/>
              <w:rPr>
                <w:rFonts w:ascii="Arial" w:eastAsia="Arial" w:hAnsi="Arial" w:cs="Arial"/>
                <w:color w:val="000000"/>
                <w:sz w:val="24"/>
                <w:szCs w:val="24"/>
              </w:rPr>
            </w:pPr>
            <w:r>
              <w:rPr>
                <w:rFonts w:ascii="Arial" w:eastAsia="Arial" w:hAnsi="Arial" w:cs="Arial"/>
                <w:color w:val="000000"/>
                <w:sz w:val="24"/>
                <w:szCs w:val="24"/>
              </w:rPr>
              <w:t>TOTAL</w:t>
            </w:r>
          </w:p>
        </w:tc>
        <w:tc>
          <w:tcPr>
            <w:tcW w:w="1800" w:type="dxa"/>
            <w:vAlign w:val="center"/>
          </w:tcPr>
          <w:p w14:paraId="3992DA94" w14:textId="77777777" w:rsidR="00D238B2" w:rsidRDefault="00D238B2" w:rsidP="00D238B2">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None</w:t>
            </w:r>
          </w:p>
        </w:tc>
        <w:tc>
          <w:tcPr>
            <w:tcW w:w="3960" w:type="dxa"/>
            <w:gridSpan w:val="2"/>
            <w:tcBorders>
              <w:bottom w:val="single" w:sz="4" w:space="0" w:color="000000"/>
            </w:tcBorders>
            <w:vAlign w:val="center"/>
          </w:tcPr>
          <w:p w14:paraId="51D83CD1" w14:textId="4AF34F28" w:rsidR="00D238B2" w:rsidRDefault="00D238B2" w:rsidP="00295EC9">
            <w:pPr>
              <w:spacing w:after="0" w:line="240" w:lineRule="auto"/>
              <w:rPr>
                <w:rFonts w:ascii="Arial" w:eastAsia="Arial" w:hAnsi="Arial" w:cs="Arial"/>
                <w:b/>
                <w:bCs/>
                <w:color w:val="000000"/>
                <w:sz w:val="24"/>
                <w:szCs w:val="24"/>
                <w:lang w:val="en-US"/>
              </w:rPr>
            </w:pPr>
            <w:r>
              <w:rPr>
                <w:rFonts w:ascii="Arial" w:eastAsia="Arial" w:hAnsi="Arial" w:cs="Arial"/>
                <w:b/>
                <w:bCs/>
                <w:color w:val="000000"/>
                <w:sz w:val="24"/>
                <w:szCs w:val="24"/>
                <w:lang w:val="en-US"/>
              </w:rPr>
              <w:t xml:space="preserve"> </w:t>
            </w:r>
            <w:r w:rsidR="002A2FB8">
              <w:rPr>
                <w:rFonts w:ascii="Arial" w:eastAsia="Arial" w:hAnsi="Arial" w:cs="Arial"/>
                <w:b/>
                <w:bCs/>
                <w:color w:val="000000"/>
                <w:sz w:val="24"/>
                <w:szCs w:val="24"/>
                <w:lang w:val="en-US"/>
              </w:rPr>
              <w:t xml:space="preserve">5 </w:t>
            </w:r>
            <w:r>
              <w:rPr>
                <w:rFonts w:ascii="Arial" w:eastAsia="Arial" w:hAnsi="Arial" w:cs="Arial"/>
                <w:b/>
                <w:bCs/>
                <w:color w:val="000000"/>
                <w:sz w:val="24"/>
                <w:szCs w:val="24"/>
                <w:lang w:val="en-US"/>
              </w:rPr>
              <w:t>days</w:t>
            </w:r>
            <w:r w:rsidR="002A2FB8">
              <w:rPr>
                <w:rFonts w:ascii="Arial" w:eastAsia="Arial" w:hAnsi="Arial" w:cs="Arial"/>
                <w:b/>
                <w:bCs/>
                <w:color w:val="000000"/>
                <w:sz w:val="24"/>
                <w:szCs w:val="24"/>
                <w:lang w:val="en-US"/>
              </w:rPr>
              <w:t xml:space="preserve"> 5 hours 15 mins</w:t>
            </w:r>
          </w:p>
          <w:p w14:paraId="6FA1FF68" w14:textId="77777777" w:rsidR="00D238B2" w:rsidRDefault="00D238B2" w:rsidP="00D238B2">
            <w:pPr>
              <w:spacing w:after="0" w:line="240" w:lineRule="auto"/>
              <w:jc w:val="center"/>
              <w:rPr>
                <w:rFonts w:ascii="Arial" w:eastAsia="Arial" w:hAnsi="Arial" w:cs="Arial"/>
                <w:b/>
                <w:bCs/>
                <w:sz w:val="24"/>
                <w:szCs w:val="24"/>
              </w:rPr>
            </w:pPr>
          </w:p>
        </w:tc>
      </w:tr>
    </w:tbl>
    <w:p w14:paraId="601C8611" w14:textId="0EBE7BAA" w:rsidR="009A7C5F" w:rsidRDefault="000442C9">
      <w:pPr>
        <w:rPr>
          <w:rFonts w:ascii="Arial" w:eastAsia="Arial" w:hAnsi="Arial" w:cs="Arial"/>
          <w:sz w:val="24"/>
          <w:szCs w:val="24"/>
        </w:rPr>
      </w:pPr>
      <w:r>
        <w:rPr>
          <w:rFonts w:ascii="Arial" w:eastAsia="Arial" w:hAnsi="Arial" w:cs="Arial"/>
          <w:b/>
          <w:bCs/>
          <w:sz w:val="24"/>
          <w:szCs w:val="24"/>
        </w:rPr>
        <w:lastRenderedPageBreak/>
        <w:t>3. Issuance of Internal Quality Audit Records and Documents</w:t>
      </w:r>
    </w:p>
    <w:p w14:paraId="415027DF" w14:textId="24438724" w:rsidR="009A7C5F" w:rsidRDefault="000442C9">
      <w:pPr>
        <w:ind w:firstLine="720"/>
        <w:jc w:val="both"/>
        <w:rPr>
          <w:rFonts w:ascii="Arial" w:eastAsia="Arial" w:hAnsi="Arial" w:cs="Arial"/>
          <w:sz w:val="24"/>
          <w:szCs w:val="24"/>
        </w:rPr>
      </w:pPr>
      <w:r>
        <w:rPr>
          <w:rFonts w:ascii="Arial" w:eastAsia="Arial" w:hAnsi="Arial" w:cs="Arial"/>
          <w:sz w:val="24"/>
          <w:szCs w:val="24"/>
        </w:rPr>
        <w:t>The issuance of Internal Quality Audit records and documents is a service provided to heads of offices/colleges, members of the QMS team, and the Record/Document Custodian of all offices included in the scope of the BSU QMS. The service ensures that Internal Quality Audit records and documents are readily available and prevents the unintended use of the information.</w:t>
      </w:r>
    </w:p>
    <w:tbl>
      <w:tblPr>
        <w:tblStyle w:val="Style33"/>
        <w:tblW w:w="168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gridCol w:w="464"/>
        <w:gridCol w:w="6854"/>
        <w:gridCol w:w="1155"/>
        <w:gridCol w:w="1830"/>
        <w:gridCol w:w="1995"/>
        <w:gridCol w:w="1893"/>
      </w:tblGrid>
      <w:tr w:rsidR="009A7C5F" w14:paraId="45ABC569" w14:textId="77777777">
        <w:tc>
          <w:tcPr>
            <w:tcW w:w="3075" w:type="dxa"/>
            <w:gridSpan w:val="2"/>
            <w:shd w:val="clear" w:color="auto" w:fill="0B5514"/>
          </w:tcPr>
          <w:p w14:paraId="3B166CDB"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Office or Division:</w:t>
            </w:r>
          </w:p>
        </w:tc>
        <w:tc>
          <w:tcPr>
            <w:tcW w:w="13725" w:type="dxa"/>
            <w:gridSpan w:val="5"/>
            <w:vAlign w:val="center"/>
          </w:tcPr>
          <w:p w14:paraId="665AD50A"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w:t>
            </w:r>
          </w:p>
        </w:tc>
      </w:tr>
      <w:tr w:rsidR="009A7C5F" w14:paraId="1B772592" w14:textId="77777777">
        <w:tc>
          <w:tcPr>
            <w:tcW w:w="3075" w:type="dxa"/>
            <w:gridSpan w:val="2"/>
            <w:shd w:val="clear" w:color="auto" w:fill="0B5514"/>
          </w:tcPr>
          <w:p w14:paraId="69C132BF"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Classification:</w:t>
            </w:r>
          </w:p>
        </w:tc>
        <w:tc>
          <w:tcPr>
            <w:tcW w:w="13725" w:type="dxa"/>
            <w:gridSpan w:val="5"/>
            <w:vAlign w:val="center"/>
          </w:tcPr>
          <w:p w14:paraId="33C4AEEA"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Simple Transaction</w:t>
            </w:r>
          </w:p>
        </w:tc>
      </w:tr>
      <w:tr w:rsidR="009A7C5F" w14:paraId="7FCD249C" w14:textId="77777777">
        <w:tc>
          <w:tcPr>
            <w:tcW w:w="3075" w:type="dxa"/>
            <w:gridSpan w:val="2"/>
            <w:shd w:val="clear" w:color="auto" w:fill="0B5514"/>
          </w:tcPr>
          <w:p w14:paraId="44E90E5B"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 xml:space="preserve">Type of Transaction: </w:t>
            </w:r>
          </w:p>
        </w:tc>
        <w:tc>
          <w:tcPr>
            <w:tcW w:w="13725" w:type="dxa"/>
            <w:gridSpan w:val="5"/>
            <w:vAlign w:val="center"/>
          </w:tcPr>
          <w:p w14:paraId="3BD89B5D"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G2G- Government to Government</w:t>
            </w:r>
          </w:p>
        </w:tc>
      </w:tr>
      <w:tr w:rsidR="009A7C5F" w14:paraId="6C0396FB" w14:textId="77777777">
        <w:tc>
          <w:tcPr>
            <w:tcW w:w="3075" w:type="dxa"/>
            <w:gridSpan w:val="2"/>
            <w:shd w:val="clear" w:color="auto" w:fill="0B5514"/>
          </w:tcPr>
          <w:p w14:paraId="7C026F1A"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Who may avail:</w:t>
            </w:r>
          </w:p>
        </w:tc>
        <w:tc>
          <w:tcPr>
            <w:tcW w:w="13725" w:type="dxa"/>
            <w:gridSpan w:val="5"/>
            <w:vAlign w:val="center"/>
          </w:tcPr>
          <w:p w14:paraId="046D3129" w14:textId="77777777" w:rsidR="009A7C5F" w:rsidRDefault="000442C9">
            <w:pPr>
              <w:spacing w:after="0" w:line="240" w:lineRule="auto"/>
              <w:rPr>
                <w:rFonts w:ascii="Arial" w:eastAsia="Arial" w:hAnsi="Arial" w:cs="Arial"/>
                <w:sz w:val="24"/>
                <w:szCs w:val="24"/>
                <w:lang w:val="en-US"/>
              </w:rPr>
            </w:pPr>
            <w:r>
              <w:rPr>
                <w:rFonts w:ascii="Arial" w:eastAsia="Arial" w:hAnsi="Arial" w:cs="Arial"/>
                <w:sz w:val="24"/>
                <w:szCs w:val="24"/>
              </w:rPr>
              <w:t xml:space="preserve">BSU Head of Office/College, </w:t>
            </w:r>
            <w:r>
              <w:rPr>
                <w:rFonts w:ascii="Arial" w:eastAsia="Arial" w:hAnsi="Arial" w:cs="Arial"/>
                <w:sz w:val="24"/>
                <w:szCs w:val="24"/>
                <w:lang w:val="en-US"/>
              </w:rPr>
              <w:t>Internal Quality Audit Team Members</w:t>
            </w:r>
          </w:p>
        </w:tc>
      </w:tr>
      <w:tr w:rsidR="009A7C5F" w14:paraId="13884745" w14:textId="77777777">
        <w:trPr>
          <w:trHeight w:val="413"/>
        </w:trPr>
        <w:tc>
          <w:tcPr>
            <w:tcW w:w="9930" w:type="dxa"/>
            <w:gridSpan w:val="3"/>
            <w:shd w:val="clear" w:color="auto" w:fill="0B5514"/>
            <w:vAlign w:val="center"/>
          </w:tcPr>
          <w:p w14:paraId="60C41803"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CHECKLIST OF REQUIREMENTS</w:t>
            </w:r>
          </w:p>
        </w:tc>
        <w:tc>
          <w:tcPr>
            <w:tcW w:w="6870" w:type="dxa"/>
            <w:gridSpan w:val="4"/>
            <w:shd w:val="clear" w:color="auto" w:fill="0B5514"/>
            <w:vAlign w:val="center"/>
          </w:tcPr>
          <w:p w14:paraId="5DDA1C9B"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WHERE TO SECURE</w:t>
            </w:r>
          </w:p>
        </w:tc>
      </w:tr>
      <w:tr w:rsidR="009A7C5F" w14:paraId="0A97EF9C" w14:textId="77777777">
        <w:trPr>
          <w:trHeight w:val="647"/>
        </w:trPr>
        <w:tc>
          <w:tcPr>
            <w:tcW w:w="9930" w:type="dxa"/>
            <w:gridSpan w:val="3"/>
            <w:vAlign w:val="center"/>
          </w:tcPr>
          <w:p w14:paraId="6E22D730" w14:textId="5B1B6E69" w:rsidR="009A7C5F" w:rsidRDefault="000442C9" w:rsidP="009D3CE2">
            <w:pPr>
              <w:rPr>
                <w:rFonts w:ascii="Arial" w:eastAsia="Arial" w:hAnsi="Arial" w:cs="Arial"/>
                <w:color w:val="FF0000"/>
                <w:sz w:val="24"/>
                <w:szCs w:val="24"/>
              </w:rPr>
            </w:pPr>
            <w:r>
              <w:rPr>
                <w:rFonts w:ascii="Arial" w:eastAsia="Arial" w:hAnsi="Arial" w:cs="Arial"/>
                <w:color w:val="000000" w:themeColor="text1"/>
                <w:sz w:val="24"/>
                <w:szCs w:val="24"/>
              </w:rPr>
              <w:t>Request Form</w:t>
            </w:r>
            <w:r>
              <w:rPr>
                <w:rFonts w:ascii="Arial" w:eastAsia="Arial" w:hAnsi="Arial" w:cs="Arial"/>
                <w:color w:val="000000" w:themeColor="text1"/>
                <w:sz w:val="24"/>
                <w:szCs w:val="24"/>
                <w:lang w:val="en-US"/>
              </w:rPr>
              <w:t xml:space="preserve"> ( QF-OQAA-01</w:t>
            </w:r>
            <w:r>
              <w:rPr>
                <w:rFonts w:ascii="Arial" w:eastAsia="Arial" w:hAnsi="Arial" w:cs="Arial"/>
                <w:color w:val="000000" w:themeColor="text1"/>
                <w:sz w:val="24"/>
                <w:szCs w:val="24"/>
              </w:rPr>
              <w:t xml:space="preserve">), </w:t>
            </w:r>
            <w:r w:rsidR="009D3CE2">
              <w:rPr>
                <w:rFonts w:ascii="Arial" w:eastAsia="Arial" w:hAnsi="Arial" w:cs="Arial"/>
                <w:color w:val="000000" w:themeColor="text1"/>
                <w:sz w:val="24"/>
                <w:szCs w:val="24"/>
              </w:rPr>
              <w:t>latest revision</w:t>
            </w:r>
            <w:r>
              <w:rPr>
                <w:rFonts w:ascii="Arial" w:eastAsia="Arial" w:hAnsi="Arial" w:cs="Arial"/>
                <w:color w:val="000000" w:themeColor="text1"/>
                <w:sz w:val="24"/>
                <w:szCs w:val="24"/>
              </w:rPr>
              <w:t>, 1 Original Copy</w:t>
            </w:r>
          </w:p>
        </w:tc>
        <w:tc>
          <w:tcPr>
            <w:tcW w:w="6870" w:type="dxa"/>
            <w:gridSpan w:val="4"/>
            <w:vAlign w:val="center"/>
          </w:tcPr>
          <w:p w14:paraId="49A64453"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 (OQAA)</w:t>
            </w:r>
          </w:p>
        </w:tc>
      </w:tr>
      <w:tr w:rsidR="009A7C5F" w14:paraId="7EE014D3" w14:textId="77777777">
        <w:trPr>
          <w:trHeight w:val="836"/>
        </w:trPr>
        <w:tc>
          <w:tcPr>
            <w:tcW w:w="2610" w:type="dxa"/>
            <w:tcBorders>
              <w:bottom w:val="single" w:sz="4" w:space="0" w:color="000000"/>
            </w:tcBorders>
            <w:shd w:val="clear" w:color="auto" w:fill="0B5514"/>
            <w:vAlign w:val="center"/>
          </w:tcPr>
          <w:p w14:paraId="01CFE3C8"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CLIENT STEPS</w:t>
            </w:r>
          </w:p>
        </w:tc>
        <w:tc>
          <w:tcPr>
            <w:tcW w:w="8475" w:type="dxa"/>
            <w:gridSpan w:val="3"/>
            <w:shd w:val="clear" w:color="auto" w:fill="0B5514"/>
            <w:vAlign w:val="center"/>
          </w:tcPr>
          <w:p w14:paraId="1F62144C"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AGENCY ACTIONS</w:t>
            </w:r>
          </w:p>
        </w:tc>
        <w:tc>
          <w:tcPr>
            <w:tcW w:w="1830" w:type="dxa"/>
            <w:shd w:val="clear" w:color="auto" w:fill="0B5514"/>
            <w:vAlign w:val="center"/>
          </w:tcPr>
          <w:p w14:paraId="10B17AA3"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FEES TO BE PAID</w:t>
            </w:r>
          </w:p>
        </w:tc>
        <w:tc>
          <w:tcPr>
            <w:tcW w:w="1995" w:type="dxa"/>
            <w:shd w:val="clear" w:color="auto" w:fill="0B5514"/>
            <w:vAlign w:val="center"/>
          </w:tcPr>
          <w:p w14:paraId="03BA6D3A"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PROCESSING TIME</w:t>
            </w:r>
          </w:p>
        </w:tc>
        <w:tc>
          <w:tcPr>
            <w:tcW w:w="1890" w:type="dxa"/>
            <w:shd w:val="clear" w:color="auto" w:fill="0B5514"/>
            <w:vAlign w:val="center"/>
          </w:tcPr>
          <w:p w14:paraId="21FCEB6A"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PERSON RESPONSIBLE</w:t>
            </w:r>
          </w:p>
        </w:tc>
      </w:tr>
      <w:tr w:rsidR="009A7C5F" w14:paraId="47A4BF8E" w14:textId="77777777">
        <w:trPr>
          <w:trHeight w:val="1080"/>
        </w:trPr>
        <w:tc>
          <w:tcPr>
            <w:tcW w:w="2610" w:type="dxa"/>
            <w:tcBorders>
              <w:bottom w:val="nil"/>
            </w:tcBorders>
          </w:tcPr>
          <w:p w14:paraId="758BE241" w14:textId="201AC2F1" w:rsidR="009A7C5F" w:rsidRDefault="009D3CE2" w:rsidP="009D3CE2">
            <w:pPr>
              <w:spacing w:after="0" w:line="240" w:lineRule="auto"/>
              <w:ind w:left="310" w:hanging="310"/>
              <w:rPr>
                <w:rFonts w:ascii="Arial" w:eastAsia="Arial" w:hAnsi="Arial" w:cs="Arial"/>
                <w:sz w:val="24"/>
                <w:szCs w:val="24"/>
              </w:rPr>
            </w:pPr>
            <w:r>
              <w:rPr>
                <w:rFonts w:ascii="Arial" w:eastAsia="Arial" w:hAnsi="Arial" w:cs="Arial"/>
                <w:sz w:val="24"/>
                <w:szCs w:val="24"/>
              </w:rPr>
              <w:t xml:space="preserve">1. Fill out the request </w:t>
            </w:r>
            <w:r w:rsidR="000442C9">
              <w:rPr>
                <w:rFonts w:ascii="Arial" w:eastAsia="Arial" w:hAnsi="Arial" w:cs="Arial"/>
                <w:sz w:val="24"/>
                <w:szCs w:val="24"/>
              </w:rPr>
              <w:t>form</w:t>
            </w:r>
          </w:p>
          <w:p w14:paraId="1273BE58" w14:textId="77777777" w:rsidR="009A7C5F" w:rsidRDefault="009A7C5F">
            <w:pPr>
              <w:spacing w:after="0" w:line="240" w:lineRule="auto"/>
              <w:ind w:left="245"/>
              <w:rPr>
                <w:rFonts w:ascii="Arial Narrow" w:eastAsia="Arial Narrow" w:hAnsi="Arial Narrow" w:cs="Arial Narrow"/>
                <w:color w:val="000000"/>
                <w:sz w:val="24"/>
                <w:szCs w:val="24"/>
              </w:rPr>
            </w:pPr>
          </w:p>
        </w:tc>
        <w:tc>
          <w:tcPr>
            <w:tcW w:w="8475" w:type="dxa"/>
            <w:gridSpan w:val="3"/>
          </w:tcPr>
          <w:p w14:paraId="7D59EAA4" w14:textId="77777777" w:rsidR="009A7C5F" w:rsidRDefault="000442C9" w:rsidP="009D3CE2">
            <w:pPr>
              <w:spacing w:after="0" w:line="240" w:lineRule="auto"/>
              <w:ind w:left="534" w:hanging="534"/>
              <w:rPr>
                <w:rFonts w:ascii="Arial Narrow" w:eastAsia="Arial Narrow" w:hAnsi="Arial Narrow" w:cs="Arial Narrow"/>
                <w:color w:val="000000"/>
                <w:sz w:val="24"/>
                <w:szCs w:val="24"/>
              </w:rPr>
            </w:pPr>
            <w:r>
              <w:rPr>
                <w:rFonts w:ascii="Arial" w:eastAsia="Arial" w:hAnsi="Arial" w:cs="Arial"/>
                <w:color w:val="000000"/>
                <w:sz w:val="24"/>
                <w:szCs w:val="24"/>
              </w:rPr>
              <w:t>1.1. Receive request form and check the completeness and correctness of the information provided.</w:t>
            </w:r>
          </w:p>
          <w:p w14:paraId="7D8B8A03" w14:textId="77777777" w:rsidR="009A7C5F" w:rsidRDefault="000442C9" w:rsidP="009D3CE2">
            <w:pPr>
              <w:spacing w:after="0" w:line="240" w:lineRule="auto"/>
              <w:ind w:left="534" w:hanging="534"/>
              <w:rPr>
                <w:rFonts w:ascii="Arial Narrow" w:eastAsia="Arial Narrow" w:hAnsi="Arial Narrow" w:cs="Arial Narrow"/>
                <w:color w:val="000000"/>
                <w:sz w:val="24"/>
                <w:szCs w:val="24"/>
              </w:rPr>
            </w:pPr>
            <w:r>
              <w:rPr>
                <w:rFonts w:ascii="Arial" w:eastAsia="Arial" w:hAnsi="Arial" w:cs="Arial"/>
                <w:color w:val="000000"/>
                <w:sz w:val="24"/>
                <w:szCs w:val="24"/>
              </w:rPr>
              <w:t xml:space="preserve">1.2. Inform the Client to expect an email or message regarding the schedule of the availability of the requested records. </w:t>
            </w:r>
          </w:p>
        </w:tc>
        <w:tc>
          <w:tcPr>
            <w:tcW w:w="1830" w:type="dxa"/>
            <w:vMerge w:val="restart"/>
            <w:vAlign w:val="center"/>
          </w:tcPr>
          <w:p w14:paraId="6D3A9FC8" w14:textId="77777777" w:rsidR="009A7C5F" w:rsidRDefault="000442C9">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995" w:type="dxa"/>
            <w:vAlign w:val="center"/>
          </w:tcPr>
          <w:p w14:paraId="7D109DE2" w14:textId="295AF2E0" w:rsidR="009A7C5F" w:rsidRDefault="009D3CE2" w:rsidP="005538E4">
            <w:pPr>
              <w:spacing w:after="0" w:line="240" w:lineRule="auto"/>
              <w:jc w:val="center"/>
              <w:rPr>
                <w:rFonts w:ascii="Arial Narrow" w:eastAsia="Arial Narrow" w:hAnsi="Arial Narrow" w:cs="Arial Narrow"/>
                <w:color w:val="000000"/>
                <w:sz w:val="24"/>
                <w:szCs w:val="24"/>
                <w:lang w:val="en-US"/>
              </w:rPr>
            </w:pPr>
            <w:r>
              <w:rPr>
                <w:rFonts w:ascii="Arial" w:eastAsia="Arial" w:hAnsi="Arial" w:cs="Arial"/>
                <w:color w:val="000000"/>
                <w:sz w:val="24"/>
                <w:szCs w:val="24"/>
                <w:lang w:val="en-US"/>
              </w:rPr>
              <w:t>15 mins</w:t>
            </w:r>
          </w:p>
        </w:tc>
        <w:tc>
          <w:tcPr>
            <w:tcW w:w="1890" w:type="dxa"/>
            <w:vMerge w:val="restart"/>
            <w:vAlign w:val="center"/>
          </w:tcPr>
          <w:p w14:paraId="0185EC67" w14:textId="77777777" w:rsidR="009A7C5F" w:rsidRDefault="000442C9">
            <w:pPr>
              <w:spacing w:after="0" w:line="240" w:lineRule="auto"/>
              <w:jc w:val="center"/>
              <w:rPr>
                <w:rFonts w:ascii="Arial" w:eastAsia="Arial" w:hAnsi="Arial" w:cs="Arial"/>
                <w:i/>
                <w:iCs/>
                <w:sz w:val="24"/>
                <w:szCs w:val="24"/>
              </w:rPr>
            </w:pPr>
            <w:r>
              <w:rPr>
                <w:rFonts w:ascii="Arial" w:eastAsia="Arial" w:hAnsi="Arial" w:cs="Arial"/>
                <w:i/>
                <w:iCs/>
                <w:sz w:val="24"/>
                <w:szCs w:val="24"/>
              </w:rPr>
              <w:t xml:space="preserve">Administrative Aide </w:t>
            </w:r>
            <w:proofErr w:type="spellStart"/>
            <w:r>
              <w:rPr>
                <w:rFonts w:ascii="Arial" w:eastAsia="Arial" w:hAnsi="Arial" w:cs="Arial"/>
                <w:i/>
                <w:iCs/>
                <w:sz w:val="24"/>
                <w:szCs w:val="24"/>
              </w:rPr>
              <w:t>Vl</w:t>
            </w:r>
            <w:proofErr w:type="spellEnd"/>
            <w:r>
              <w:rPr>
                <w:rFonts w:ascii="Arial" w:eastAsia="Arial" w:hAnsi="Arial" w:cs="Arial"/>
                <w:i/>
                <w:iCs/>
                <w:sz w:val="24"/>
                <w:szCs w:val="24"/>
              </w:rPr>
              <w:t>;  Director</w:t>
            </w:r>
          </w:p>
          <w:p w14:paraId="09CAE44B" w14:textId="77777777" w:rsidR="009A7C5F" w:rsidRDefault="000442C9">
            <w:pPr>
              <w:spacing w:after="0" w:line="240" w:lineRule="auto"/>
              <w:jc w:val="center"/>
              <w:rPr>
                <w:rFonts w:ascii="Arial Narrow" w:eastAsia="Arial Narrow" w:hAnsi="Arial Narrow" w:cs="Arial Narrow"/>
                <w:color w:val="000000"/>
                <w:sz w:val="18"/>
                <w:szCs w:val="18"/>
              </w:rPr>
            </w:pPr>
            <w:r>
              <w:rPr>
                <w:rFonts w:ascii="Arial" w:eastAsia="Arial" w:hAnsi="Arial" w:cs="Arial"/>
                <w:color w:val="000000"/>
                <w:sz w:val="24"/>
                <w:szCs w:val="24"/>
              </w:rPr>
              <w:t>OQAA</w:t>
            </w:r>
          </w:p>
        </w:tc>
      </w:tr>
      <w:tr w:rsidR="004232AB" w14:paraId="3DDD4061" w14:textId="77777777" w:rsidTr="00B40107">
        <w:trPr>
          <w:trHeight w:val="1120"/>
        </w:trPr>
        <w:tc>
          <w:tcPr>
            <w:tcW w:w="2610" w:type="dxa"/>
            <w:tcBorders>
              <w:top w:val="nil"/>
              <w:bottom w:val="single" w:sz="4" w:space="0" w:color="000000"/>
            </w:tcBorders>
          </w:tcPr>
          <w:p w14:paraId="1655734F" w14:textId="77777777" w:rsidR="004232AB" w:rsidRDefault="004232AB">
            <w:pPr>
              <w:ind w:left="360"/>
              <w:rPr>
                <w:rFonts w:ascii="Arial Narrow" w:eastAsia="Arial Narrow" w:hAnsi="Arial Narrow" w:cs="Arial Narrow"/>
                <w:color w:val="000000"/>
                <w:sz w:val="24"/>
                <w:szCs w:val="24"/>
              </w:rPr>
            </w:pPr>
          </w:p>
        </w:tc>
        <w:tc>
          <w:tcPr>
            <w:tcW w:w="8475" w:type="dxa"/>
            <w:gridSpan w:val="3"/>
          </w:tcPr>
          <w:p w14:paraId="673548DB" w14:textId="7DFB83A9" w:rsidR="004232AB" w:rsidRDefault="004232AB" w:rsidP="009D3CE2">
            <w:pPr>
              <w:spacing w:after="0" w:line="240" w:lineRule="auto"/>
              <w:ind w:left="534" w:hanging="534"/>
              <w:rPr>
                <w:rFonts w:ascii="Arial" w:eastAsia="Arial" w:hAnsi="Arial" w:cs="Arial"/>
                <w:sz w:val="24"/>
                <w:szCs w:val="24"/>
              </w:rPr>
            </w:pPr>
            <w:r>
              <w:rPr>
                <w:rFonts w:ascii="Arial" w:eastAsia="Arial" w:hAnsi="Arial" w:cs="Arial"/>
                <w:sz w:val="24"/>
                <w:szCs w:val="24"/>
              </w:rPr>
              <w:t>1.3. Forward the received request form to OQAA Director /QMR for   appropriate action.</w:t>
            </w:r>
          </w:p>
          <w:p w14:paraId="6AE7647A" w14:textId="26B342D8" w:rsidR="004232AB" w:rsidRDefault="004232AB" w:rsidP="00B40107">
            <w:pPr>
              <w:spacing w:after="0" w:line="240" w:lineRule="auto"/>
              <w:ind w:left="534" w:hanging="534"/>
              <w:rPr>
                <w:rFonts w:ascii="Arial Narrow" w:eastAsia="Arial Narrow" w:hAnsi="Arial Narrow" w:cs="Arial Narrow"/>
                <w:color w:val="000000"/>
                <w:sz w:val="24"/>
                <w:szCs w:val="24"/>
              </w:rPr>
            </w:pPr>
            <w:r>
              <w:rPr>
                <w:rFonts w:ascii="Arial" w:eastAsia="Arial" w:hAnsi="Arial" w:cs="Arial"/>
                <w:sz w:val="24"/>
                <w:szCs w:val="24"/>
              </w:rPr>
              <w:t>1.4. OQAA Director/ QMR reviews the request and endorses the request for processing.</w:t>
            </w:r>
          </w:p>
        </w:tc>
        <w:tc>
          <w:tcPr>
            <w:tcW w:w="1830" w:type="dxa"/>
            <w:vMerge/>
            <w:vAlign w:val="center"/>
          </w:tcPr>
          <w:p w14:paraId="4A069D59" w14:textId="77777777" w:rsidR="004232AB" w:rsidRDefault="004232AB">
            <w:pPr>
              <w:widowControl w:val="0"/>
              <w:spacing w:after="0" w:line="276" w:lineRule="auto"/>
              <w:rPr>
                <w:rFonts w:ascii="Arial Narrow" w:eastAsia="Arial Narrow" w:hAnsi="Arial Narrow" w:cs="Arial Narrow"/>
                <w:color w:val="000000"/>
                <w:sz w:val="24"/>
                <w:szCs w:val="24"/>
              </w:rPr>
            </w:pPr>
          </w:p>
        </w:tc>
        <w:tc>
          <w:tcPr>
            <w:tcW w:w="1995" w:type="dxa"/>
            <w:vMerge w:val="restart"/>
            <w:vAlign w:val="center"/>
          </w:tcPr>
          <w:p w14:paraId="7ACF3113" w14:textId="34AD1110" w:rsidR="004232AB" w:rsidRDefault="004232AB" w:rsidP="005538E4">
            <w:pPr>
              <w:widowControl w:val="0"/>
              <w:spacing w:after="0" w:line="276" w:lineRule="auto"/>
              <w:jc w:val="center"/>
              <w:rPr>
                <w:rFonts w:ascii="Arial Narrow" w:eastAsia="Arial Narrow" w:hAnsi="Arial Narrow" w:cs="Arial Narrow"/>
                <w:color w:val="000000"/>
                <w:sz w:val="24"/>
                <w:szCs w:val="24"/>
              </w:rPr>
            </w:pPr>
            <w:r>
              <w:rPr>
                <w:rFonts w:ascii="Arial" w:eastAsia="Arial" w:hAnsi="Arial" w:cs="Arial"/>
                <w:color w:val="000000"/>
                <w:sz w:val="24"/>
                <w:szCs w:val="24"/>
                <w:lang w:val="en-US"/>
              </w:rPr>
              <w:t>2</w:t>
            </w:r>
            <w:r>
              <w:rPr>
                <w:rFonts w:ascii="Arial" w:eastAsia="Arial" w:hAnsi="Arial" w:cs="Arial"/>
                <w:color w:val="000000"/>
                <w:sz w:val="24"/>
                <w:szCs w:val="24"/>
              </w:rPr>
              <w:t xml:space="preserve"> day</w:t>
            </w:r>
            <w:r>
              <w:rPr>
                <w:rFonts w:ascii="Arial" w:eastAsia="Arial" w:hAnsi="Arial" w:cs="Arial"/>
                <w:color w:val="000000"/>
                <w:sz w:val="24"/>
                <w:szCs w:val="24"/>
                <w:lang w:val="en-US"/>
              </w:rPr>
              <w:t>s, 7 hours 30 mins</w:t>
            </w:r>
          </w:p>
        </w:tc>
        <w:tc>
          <w:tcPr>
            <w:tcW w:w="1890" w:type="dxa"/>
            <w:vMerge/>
            <w:vAlign w:val="center"/>
          </w:tcPr>
          <w:p w14:paraId="799AAC9F" w14:textId="77777777" w:rsidR="004232AB" w:rsidRDefault="004232AB">
            <w:pPr>
              <w:widowControl w:val="0"/>
              <w:spacing w:after="0" w:line="276" w:lineRule="auto"/>
              <w:rPr>
                <w:rFonts w:ascii="Arial Narrow" w:eastAsia="Arial Narrow" w:hAnsi="Arial Narrow" w:cs="Arial Narrow"/>
                <w:color w:val="000000"/>
                <w:sz w:val="24"/>
                <w:szCs w:val="24"/>
              </w:rPr>
            </w:pPr>
          </w:p>
        </w:tc>
      </w:tr>
      <w:tr w:rsidR="004232AB" w14:paraId="1E7F110D" w14:textId="77777777" w:rsidTr="00B40107">
        <w:trPr>
          <w:trHeight w:val="841"/>
        </w:trPr>
        <w:tc>
          <w:tcPr>
            <w:tcW w:w="2610" w:type="dxa"/>
            <w:tcBorders>
              <w:top w:val="nil"/>
              <w:bottom w:val="single" w:sz="4" w:space="0" w:color="000000"/>
            </w:tcBorders>
          </w:tcPr>
          <w:p w14:paraId="3A4776B8" w14:textId="77777777" w:rsidR="004232AB" w:rsidRDefault="004232AB">
            <w:pPr>
              <w:ind w:left="360"/>
              <w:rPr>
                <w:rFonts w:ascii="Arial Narrow" w:eastAsia="Arial Narrow" w:hAnsi="Arial Narrow" w:cs="Arial Narrow"/>
                <w:color w:val="000000"/>
                <w:sz w:val="24"/>
                <w:szCs w:val="24"/>
              </w:rPr>
            </w:pPr>
          </w:p>
        </w:tc>
        <w:tc>
          <w:tcPr>
            <w:tcW w:w="8475" w:type="dxa"/>
            <w:gridSpan w:val="3"/>
          </w:tcPr>
          <w:p w14:paraId="1BC5FC35" w14:textId="77777777" w:rsidR="004232AB" w:rsidRDefault="004232AB" w:rsidP="009D3CE2">
            <w:pPr>
              <w:spacing w:after="0" w:line="240" w:lineRule="auto"/>
              <w:rPr>
                <w:rFonts w:ascii="Arial" w:eastAsia="Arial" w:hAnsi="Arial" w:cs="Arial"/>
                <w:sz w:val="24"/>
                <w:szCs w:val="24"/>
              </w:rPr>
            </w:pPr>
            <w:r>
              <w:rPr>
                <w:rFonts w:ascii="Arial" w:eastAsia="Arial" w:hAnsi="Arial" w:cs="Arial"/>
                <w:sz w:val="24"/>
                <w:szCs w:val="24"/>
              </w:rPr>
              <w:t>1.5. Prepare the requested record/ documents.</w:t>
            </w:r>
          </w:p>
          <w:p w14:paraId="15694E54" w14:textId="77777777" w:rsidR="004232AB" w:rsidRDefault="004232AB" w:rsidP="009D3CE2">
            <w:pPr>
              <w:spacing w:after="0" w:line="240" w:lineRule="auto"/>
              <w:rPr>
                <w:rFonts w:ascii="Arial" w:eastAsia="Arial" w:hAnsi="Arial" w:cs="Arial"/>
                <w:color w:val="000000"/>
                <w:sz w:val="24"/>
                <w:szCs w:val="24"/>
              </w:rPr>
            </w:pPr>
            <w:r>
              <w:rPr>
                <w:rFonts w:ascii="Arial" w:eastAsia="Arial" w:hAnsi="Arial" w:cs="Arial"/>
                <w:sz w:val="24"/>
                <w:szCs w:val="24"/>
                <w:lang w:val="en-US"/>
              </w:rPr>
              <w:t xml:space="preserve">1.6. </w:t>
            </w:r>
            <w:r>
              <w:rPr>
                <w:rFonts w:ascii="Arial" w:eastAsia="SimSun" w:hAnsi="Arial" w:cs="Arial"/>
                <w:sz w:val="24"/>
                <w:szCs w:val="24"/>
              </w:rPr>
              <w:t>Perform final review of the record/documents.</w:t>
            </w:r>
          </w:p>
          <w:p w14:paraId="62A236AD" w14:textId="03EEB487" w:rsidR="004232AB" w:rsidRDefault="004232AB" w:rsidP="009D3CE2">
            <w:pPr>
              <w:spacing w:after="0" w:line="240" w:lineRule="auto"/>
              <w:ind w:left="534" w:hanging="534"/>
              <w:rPr>
                <w:rFonts w:ascii="Arial" w:eastAsia="Arial" w:hAnsi="Arial" w:cs="Arial"/>
                <w:sz w:val="24"/>
                <w:szCs w:val="24"/>
              </w:rPr>
            </w:pPr>
            <w:r>
              <w:rPr>
                <w:rFonts w:ascii="Arial" w:eastAsia="Arial" w:hAnsi="Arial" w:cs="Arial"/>
                <w:color w:val="000000"/>
                <w:sz w:val="24"/>
                <w:szCs w:val="24"/>
              </w:rPr>
              <w:t>1.</w:t>
            </w:r>
            <w:r>
              <w:rPr>
                <w:rFonts w:ascii="Arial" w:eastAsia="Arial" w:hAnsi="Arial" w:cs="Arial"/>
                <w:color w:val="000000"/>
                <w:sz w:val="24"/>
                <w:szCs w:val="24"/>
                <w:lang w:val="en-US"/>
              </w:rPr>
              <w:t>7</w:t>
            </w:r>
            <w:r>
              <w:rPr>
                <w:rFonts w:ascii="Arial" w:eastAsia="Arial" w:hAnsi="Arial" w:cs="Arial"/>
                <w:color w:val="000000"/>
                <w:sz w:val="24"/>
                <w:szCs w:val="24"/>
              </w:rPr>
              <w:t>. Inform Client of the availability of the requested records for pick-up.</w:t>
            </w:r>
          </w:p>
        </w:tc>
        <w:tc>
          <w:tcPr>
            <w:tcW w:w="1830" w:type="dxa"/>
            <w:vMerge/>
            <w:vAlign w:val="center"/>
          </w:tcPr>
          <w:p w14:paraId="04186FC8" w14:textId="77777777" w:rsidR="004232AB" w:rsidRDefault="004232AB">
            <w:pPr>
              <w:widowControl w:val="0"/>
              <w:spacing w:after="0" w:line="276" w:lineRule="auto"/>
              <w:rPr>
                <w:rFonts w:ascii="Arial Narrow" w:eastAsia="Arial Narrow" w:hAnsi="Arial Narrow" w:cs="Arial Narrow"/>
                <w:color w:val="000000"/>
                <w:sz w:val="24"/>
                <w:szCs w:val="24"/>
              </w:rPr>
            </w:pPr>
          </w:p>
        </w:tc>
        <w:tc>
          <w:tcPr>
            <w:tcW w:w="1995" w:type="dxa"/>
            <w:vMerge/>
            <w:vAlign w:val="center"/>
          </w:tcPr>
          <w:p w14:paraId="3884F278" w14:textId="77777777" w:rsidR="004232AB" w:rsidRDefault="004232AB" w:rsidP="005538E4">
            <w:pPr>
              <w:widowControl w:val="0"/>
              <w:spacing w:after="0" w:line="276" w:lineRule="auto"/>
              <w:jc w:val="center"/>
              <w:rPr>
                <w:rFonts w:ascii="Arial" w:eastAsia="Arial" w:hAnsi="Arial" w:cs="Arial"/>
                <w:color w:val="000000"/>
                <w:sz w:val="24"/>
                <w:szCs w:val="24"/>
                <w:lang w:val="en-US"/>
              </w:rPr>
            </w:pPr>
          </w:p>
        </w:tc>
        <w:tc>
          <w:tcPr>
            <w:tcW w:w="1890" w:type="dxa"/>
            <w:vMerge/>
            <w:vAlign w:val="center"/>
          </w:tcPr>
          <w:p w14:paraId="5F56C2E1" w14:textId="77777777" w:rsidR="004232AB" w:rsidRDefault="004232AB">
            <w:pPr>
              <w:widowControl w:val="0"/>
              <w:spacing w:after="0" w:line="276" w:lineRule="auto"/>
              <w:rPr>
                <w:rFonts w:ascii="Arial Narrow" w:eastAsia="Arial Narrow" w:hAnsi="Arial Narrow" w:cs="Arial Narrow"/>
                <w:color w:val="000000"/>
                <w:sz w:val="24"/>
                <w:szCs w:val="24"/>
              </w:rPr>
            </w:pPr>
          </w:p>
        </w:tc>
      </w:tr>
      <w:tr w:rsidR="009A7C5F" w14:paraId="46395D71" w14:textId="77777777">
        <w:trPr>
          <w:trHeight w:val="864"/>
        </w:trPr>
        <w:tc>
          <w:tcPr>
            <w:tcW w:w="2610" w:type="dxa"/>
            <w:tcBorders>
              <w:bottom w:val="single" w:sz="4" w:space="0" w:color="000000"/>
            </w:tcBorders>
          </w:tcPr>
          <w:p w14:paraId="6BFBA360" w14:textId="5A6046DE" w:rsidR="009A7C5F" w:rsidRDefault="000442C9" w:rsidP="00E452B4">
            <w:pPr>
              <w:spacing w:after="0" w:line="240" w:lineRule="auto"/>
              <w:ind w:left="310" w:hanging="310"/>
              <w:rPr>
                <w:rFonts w:ascii="Arial" w:eastAsia="Arial" w:hAnsi="Arial" w:cs="Arial"/>
                <w:color w:val="000000"/>
                <w:sz w:val="24"/>
                <w:szCs w:val="24"/>
              </w:rPr>
            </w:pPr>
            <w:r>
              <w:rPr>
                <w:rFonts w:ascii="Arial" w:eastAsia="Arial" w:hAnsi="Arial" w:cs="Arial"/>
                <w:color w:val="000000"/>
                <w:sz w:val="24"/>
                <w:szCs w:val="24"/>
              </w:rPr>
              <w:t>2. Receive the document/s requested</w:t>
            </w:r>
            <w:r w:rsidR="00E452B4">
              <w:rPr>
                <w:rFonts w:ascii="Arial" w:eastAsia="Arial" w:hAnsi="Arial" w:cs="Arial"/>
                <w:color w:val="000000"/>
                <w:sz w:val="24"/>
                <w:szCs w:val="24"/>
              </w:rPr>
              <w:t xml:space="preserve"> and </w:t>
            </w:r>
            <w:r w:rsidR="009D3CE2">
              <w:rPr>
                <w:rFonts w:ascii="Arial" w:eastAsia="Arial" w:hAnsi="Arial" w:cs="Arial"/>
                <w:color w:val="000000"/>
                <w:sz w:val="24"/>
                <w:szCs w:val="24"/>
              </w:rPr>
              <w:t xml:space="preserve">accomplish the CSMF </w:t>
            </w:r>
          </w:p>
        </w:tc>
        <w:tc>
          <w:tcPr>
            <w:tcW w:w="8475" w:type="dxa"/>
            <w:gridSpan w:val="3"/>
            <w:tcBorders>
              <w:bottom w:val="single" w:sz="4" w:space="0" w:color="000000"/>
            </w:tcBorders>
          </w:tcPr>
          <w:p w14:paraId="2FB7876C" w14:textId="1DAF8FF7" w:rsidR="009A7C5F" w:rsidRDefault="000442C9">
            <w:pPr>
              <w:spacing w:after="0" w:line="240" w:lineRule="auto"/>
              <w:rPr>
                <w:rFonts w:ascii="Arial" w:eastAsia="Arial" w:hAnsi="Arial" w:cs="Arial"/>
                <w:sz w:val="24"/>
                <w:szCs w:val="24"/>
              </w:rPr>
            </w:pPr>
            <w:r>
              <w:rPr>
                <w:rFonts w:ascii="Arial" w:eastAsia="Arial" w:hAnsi="Arial" w:cs="Arial"/>
                <w:sz w:val="24"/>
                <w:szCs w:val="24"/>
              </w:rPr>
              <w:t xml:space="preserve">2.1. </w:t>
            </w:r>
            <w:r w:rsidR="009D3CE2">
              <w:rPr>
                <w:rFonts w:ascii="Arial" w:eastAsia="Arial" w:hAnsi="Arial" w:cs="Arial"/>
                <w:sz w:val="24"/>
                <w:szCs w:val="24"/>
              </w:rPr>
              <w:t>Issue requested record/document.</w:t>
            </w:r>
          </w:p>
          <w:p w14:paraId="2ED3034A" w14:textId="2D84408A" w:rsidR="009A7C5F" w:rsidRDefault="000442C9">
            <w:pPr>
              <w:spacing w:after="0" w:line="240" w:lineRule="auto"/>
              <w:rPr>
                <w:rFonts w:ascii="Arial" w:eastAsia="Arial" w:hAnsi="Arial" w:cs="Arial"/>
                <w:sz w:val="24"/>
                <w:szCs w:val="24"/>
              </w:rPr>
            </w:pPr>
            <w:r>
              <w:rPr>
                <w:rFonts w:ascii="Arial" w:eastAsia="Arial" w:hAnsi="Arial" w:cs="Arial"/>
                <w:sz w:val="24"/>
                <w:szCs w:val="24"/>
              </w:rPr>
              <w:t xml:space="preserve">2.2. </w:t>
            </w:r>
            <w:r w:rsidR="009D3CE2">
              <w:rPr>
                <w:rFonts w:ascii="Arial" w:eastAsia="Arial" w:hAnsi="Arial" w:cs="Arial"/>
                <w:color w:val="000000"/>
                <w:sz w:val="24"/>
                <w:szCs w:val="24"/>
              </w:rPr>
              <w:t>Give the client a copy of the Client Satisfaction Measurement Form</w:t>
            </w:r>
          </w:p>
          <w:p w14:paraId="70320B8A" w14:textId="5F8EED68" w:rsidR="009D3CE2" w:rsidRDefault="000442C9" w:rsidP="009D3CE2">
            <w:pPr>
              <w:spacing w:after="0" w:line="240" w:lineRule="auto"/>
              <w:ind w:left="534" w:hanging="534"/>
              <w:rPr>
                <w:rFonts w:ascii="Arial Narrow" w:eastAsia="Arial Narrow" w:hAnsi="Arial Narrow" w:cs="Arial Narrow"/>
                <w:color w:val="000000"/>
                <w:sz w:val="24"/>
                <w:szCs w:val="24"/>
              </w:rPr>
            </w:pPr>
            <w:r>
              <w:rPr>
                <w:rFonts w:ascii="Arial" w:eastAsia="Arial" w:hAnsi="Arial" w:cs="Arial"/>
                <w:color w:val="000000"/>
                <w:sz w:val="24"/>
                <w:szCs w:val="24"/>
              </w:rPr>
              <w:t xml:space="preserve">2.3. </w:t>
            </w:r>
            <w:r w:rsidR="009D3CE2">
              <w:rPr>
                <w:rFonts w:ascii="Arial" w:eastAsia="Arial" w:hAnsi="Arial" w:cs="Arial"/>
                <w:sz w:val="24"/>
                <w:szCs w:val="24"/>
              </w:rPr>
              <w:t>For the requested digitized copies, forward the requested document to the email provided by the Client together with the Client Satisfaction Measurement Form</w:t>
            </w:r>
          </w:p>
        </w:tc>
        <w:tc>
          <w:tcPr>
            <w:tcW w:w="1830" w:type="dxa"/>
            <w:vMerge/>
            <w:vAlign w:val="center"/>
          </w:tcPr>
          <w:p w14:paraId="4AF1AF48" w14:textId="77777777" w:rsidR="009A7C5F" w:rsidRDefault="009A7C5F">
            <w:pPr>
              <w:widowControl w:val="0"/>
              <w:spacing w:after="0" w:line="276" w:lineRule="auto"/>
              <w:rPr>
                <w:rFonts w:ascii="Arial Narrow" w:eastAsia="Arial Narrow" w:hAnsi="Arial Narrow" w:cs="Arial Narrow"/>
                <w:color w:val="000000"/>
                <w:sz w:val="24"/>
                <w:szCs w:val="24"/>
              </w:rPr>
            </w:pPr>
          </w:p>
        </w:tc>
        <w:tc>
          <w:tcPr>
            <w:tcW w:w="1995" w:type="dxa"/>
            <w:tcBorders>
              <w:bottom w:val="single" w:sz="4" w:space="0" w:color="000000"/>
            </w:tcBorders>
            <w:vAlign w:val="center"/>
          </w:tcPr>
          <w:p w14:paraId="34DE4AA1" w14:textId="35005B1E" w:rsidR="009A7C5F" w:rsidRDefault="004232AB" w:rsidP="005538E4">
            <w:pPr>
              <w:spacing w:after="0" w:line="240" w:lineRule="auto"/>
              <w:jc w:val="center"/>
              <w:rPr>
                <w:rFonts w:ascii="Arial" w:eastAsia="Arial" w:hAnsi="Arial" w:cs="Arial"/>
                <w:color w:val="FF0000"/>
                <w:sz w:val="24"/>
                <w:szCs w:val="24"/>
                <w:lang w:val="en-US"/>
              </w:rPr>
            </w:pPr>
            <w:r>
              <w:rPr>
                <w:rFonts w:ascii="Arial" w:eastAsia="Arial" w:hAnsi="Arial" w:cs="Arial"/>
                <w:color w:val="000000" w:themeColor="text1"/>
                <w:sz w:val="24"/>
                <w:szCs w:val="24"/>
                <w:lang w:val="en-US"/>
              </w:rPr>
              <w:t>15 mins</w:t>
            </w:r>
          </w:p>
        </w:tc>
        <w:tc>
          <w:tcPr>
            <w:tcW w:w="1890" w:type="dxa"/>
            <w:vMerge/>
            <w:vAlign w:val="center"/>
          </w:tcPr>
          <w:p w14:paraId="4EE1C46D" w14:textId="77777777" w:rsidR="009A7C5F" w:rsidRDefault="009A7C5F">
            <w:pPr>
              <w:widowControl w:val="0"/>
              <w:spacing w:after="0" w:line="276" w:lineRule="auto"/>
              <w:rPr>
                <w:rFonts w:ascii="Arial" w:eastAsia="Arial" w:hAnsi="Arial" w:cs="Arial"/>
                <w:color w:val="000000"/>
                <w:sz w:val="24"/>
                <w:szCs w:val="24"/>
              </w:rPr>
            </w:pPr>
          </w:p>
        </w:tc>
      </w:tr>
      <w:tr w:rsidR="005538E4" w14:paraId="6BAE5B2D" w14:textId="6CEAF515" w:rsidTr="005538E4">
        <w:trPr>
          <w:trHeight w:val="420"/>
        </w:trPr>
        <w:tc>
          <w:tcPr>
            <w:tcW w:w="2610" w:type="dxa"/>
            <w:tcBorders>
              <w:top w:val="single" w:sz="4" w:space="0" w:color="000000"/>
              <w:left w:val="single" w:sz="4" w:space="0" w:color="000000"/>
              <w:bottom w:val="single" w:sz="4" w:space="0" w:color="000000"/>
              <w:right w:val="single" w:sz="4" w:space="0" w:color="000000"/>
            </w:tcBorders>
          </w:tcPr>
          <w:p w14:paraId="21C29BB5" w14:textId="77777777" w:rsidR="005538E4" w:rsidRDefault="005538E4">
            <w:pPr>
              <w:spacing w:after="0" w:line="240" w:lineRule="auto"/>
              <w:rPr>
                <w:rFonts w:ascii="Arial Narrow" w:eastAsia="Arial Narrow" w:hAnsi="Arial Narrow" w:cs="Arial Narrow"/>
                <w:color w:val="000000"/>
                <w:sz w:val="24"/>
                <w:szCs w:val="24"/>
              </w:rPr>
            </w:pPr>
          </w:p>
        </w:tc>
        <w:tc>
          <w:tcPr>
            <w:tcW w:w="8475" w:type="dxa"/>
            <w:gridSpan w:val="3"/>
            <w:tcBorders>
              <w:left w:val="single" w:sz="4" w:space="0" w:color="000000"/>
              <w:bottom w:val="single" w:sz="4" w:space="0" w:color="000000"/>
            </w:tcBorders>
            <w:vAlign w:val="center"/>
          </w:tcPr>
          <w:p w14:paraId="41DC388F" w14:textId="77777777" w:rsidR="005538E4" w:rsidRDefault="005538E4">
            <w:pPr>
              <w:spacing w:after="0" w:line="240" w:lineRule="auto"/>
              <w:jc w:val="right"/>
              <w:rPr>
                <w:rFonts w:ascii="Arial Narrow" w:eastAsia="Arial Narrow" w:hAnsi="Arial Narrow" w:cs="Arial Narrow"/>
                <w:b/>
                <w:bCs/>
                <w:color w:val="000000"/>
                <w:sz w:val="24"/>
                <w:szCs w:val="24"/>
              </w:rPr>
            </w:pPr>
            <w:r>
              <w:rPr>
                <w:rFonts w:ascii="Arial Narrow" w:eastAsia="Arial Narrow" w:hAnsi="Arial Narrow" w:cs="Arial Narrow"/>
                <w:b/>
                <w:bCs/>
                <w:color w:val="000000"/>
                <w:sz w:val="24"/>
                <w:szCs w:val="24"/>
              </w:rPr>
              <w:t>TOTAL</w:t>
            </w:r>
          </w:p>
        </w:tc>
        <w:tc>
          <w:tcPr>
            <w:tcW w:w="1830" w:type="dxa"/>
            <w:tcBorders>
              <w:bottom w:val="single" w:sz="4" w:space="0" w:color="000000"/>
            </w:tcBorders>
            <w:vAlign w:val="center"/>
          </w:tcPr>
          <w:p w14:paraId="38729C91" w14:textId="77777777" w:rsidR="005538E4" w:rsidRDefault="005538E4">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None</w:t>
            </w:r>
          </w:p>
        </w:tc>
        <w:tc>
          <w:tcPr>
            <w:tcW w:w="1992" w:type="dxa"/>
            <w:tcBorders>
              <w:bottom w:val="single" w:sz="4" w:space="0" w:color="000000"/>
              <w:right w:val="single" w:sz="4" w:space="0" w:color="auto"/>
            </w:tcBorders>
            <w:vAlign w:val="center"/>
          </w:tcPr>
          <w:p w14:paraId="1FED3F9E" w14:textId="77777777" w:rsidR="005538E4" w:rsidRDefault="005538E4">
            <w:pPr>
              <w:spacing w:after="0" w:line="240" w:lineRule="auto"/>
              <w:rPr>
                <w:rFonts w:ascii="Arial" w:eastAsia="Arial" w:hAnsi="Arial" w:cs="Arial"/>
                <w:b/>
                <w:bCs/>
                <w:sz w:val="24"/>
                <w:szCs w:val="24"/>
                <w:lang w:val="en-US"/>
              </w:rPr>
            </w:pPr>
            <w:r>
              <w:rPr>
                <w:rFonts w:ascii="Arial" w:eastAsia="Arial" w:hAnsi="Arial" w:cs="Arial"/>
                <w:b/>
                <w:bCs/>
                <w:sz w:val="24"/>
                <w:szCs w:val="24"/>
                <w:lang w:val="en-US"/>
              </w:rPr>
              <w:t>3 days</w:t>
            </w:r>
          </w:p>
        </w:tc>
        <w:tc>
          <w:tcPr>
            <w:tcW w:w="1893" w:type="dxa"/>
            <w:tcBorders>
              <w:left w:val="single" w:sz="4" w:space="0" w:color="auto"/>
              <w:bottom w:val="single" w:sz="4" w:space="0" w:color="000000"/>
              <w:right w:val="single" w:sz="4" w:space="0" w:color="000000"/>
            </w:tcBorders>
            <w:vAlign w:val="center"/>
          </w:tcPr>
          <w:p w14:paraId="0CC928DC" w14:textId="77777777" w:rsidR="005538E4" w:rsidRDefault="005538E4" w:rsidP="005538E4">
            <w:pPr>
              <w:spacing w:after="0" w:line="240" w:lineRule="auto"/>
              <w:rPr>
                <w:rFonts w:ascii="Arial" w:eastAsia="Arial" w:hAnsi="Arial" w:cs="Arial"/>
                <w:b/>
                <w:bCs/>
                <w:sz w:val="24"/>
                <w:szCs w:val="24"/>
                <w:lang w:val="en-US"/>
              </w:rPr>
            </w:pPr>
          </w:p>
        </w:tc>
      </w:tr>
    </w:tbl>
    <w:p w14:paraId="1AECB1D4" w14:textId="77777777" w:rsidR="009A7C5F" w:rsidRDefault="009A7C5F">
      <w:pPr>
        <w:rPr>
          <w:rFonts w:ascii="Arial Narrow" w:eastAsia="Arial Narrow" w:hAnsi="Arial Narrow" w:cs="Arial Narrow"/>
          <w:sz w:val="24"/>
          <w:szCs w:val="24"/>
        </w:rPr>
      </w:pPr>
    </w:p>
    <w:p w14:paraId="056EDBD3" w14:textId="77777777" w:rsidR="009A7C5F" w:rsidRDefault="000442C9">
      <w:pPr>
        <w:numPr>
          <w:ilvl w:val="0"/>
          <w:numId w:val="8"/>
        </w:numPr>
        <w:rPr>
          <w:rFonts w:ascii="Arial" w:eastAsia="Arial" w:hAnsi="Arial" w:cs="Arial"/>
          <w:b/>
          <w:bCs/>
          <w:color w:val="000000"/>
          <w:sz w:val="24"/>
          <w:szCs w:val="24"/>
        </w:rPr>
      </w:pPr>
      <w:r>
        <w:rPr>
          <w:rFonts w:ascii="Arial" w:eastAsia="Arial" w:hAnsi="Arial" w:cs="Arial"/>
          <w:b/>
          <w:bCs/>
          <w:color w:val="000000"/>
          <w:sz w:val="24"/>
          <w:szCs w:val="24"/>
        </w:rPr>
        <w:lastRenderedPageBreak/>
        <w:t>Quality Assurance Related Document Review and Coaching</w:t>
      </w:r>
    </w:p>
    <w:p w14:paraId="08F3DDE9" w14:textId="77777777" w:rsidR="009A7C5F" w:rsidRDefault="000442C9">
      <w:pPr>
        <w:ind w:firstLine="720"/>
        <w:rPr>
          <w:rFonts w:ascii="Arial" w:eastAsia="Arial" w:hAnsi="Arial" w:cs="Arial"/>
          <w:sz w:val="24"/>
          <w:szCs w:val="24"/>
        </w:rPr>
      </w:pPr>
      <w:r>
        <w:rPr>
          <w:rFonts w:ascii="Arial" w:eastAsia="Arial" w:hAnsi="Arial" w:cs="Arial"/>
          <w:sz w:val="24"/>
          <w:szCs w:val="24"/>
        </w:rPr>
        <w:t xml:space="preserve">This service is provided to all employees to ensure compliance and timely submission of the required </w:t>
      </w:r>
      <w:r>
        <w:rPr>
          <w:rFonts w:ascii="Arial" w:eastAsia="Arial" w:hAnsi="Arial" w:cs="Arial"/>
          <w:color w:val="000000" w:themeColor="text1"/>
          <w:sz w:val="24"/>
          <w:szCs w:val="24"/>
        </w:rPr>
        <w:t>Q</w:t>
      </w:r>
      <w:proofErr w:type="spellStart"/>
      <w:r>
        <w:rPr>
          <w:rFonts w:ascii="Arial" w:eastAsia="Arial" w:hAnsi="Arial" w:cs="Arial"/>
          <w:color w:val="000000" w:themeColor="text1"/>
          <w:sz w:val="24"/>
          <w:szCs w:val="24"/>
          <w:lang w:val="en-US"/>
        </w:rPr>
        <w:t>uality</w:t>
      </w:r>
      <w:proofErr w:type="spellEnd"/>
      <w:r>
        <w:rPr>
          <w:rFonts w:ascii="Arial" w:eastAsia="Arial" w:hAnsi="Arial" w:cs="Arial"/>
          <w:color w:val="000000" w:themeColor="text1"/>
          <w:sz w:val="24"/>
          <w:szCs w:val="24"/>
          <w:lang w:val="en-US"/>
        </w:rPr>
        <w:t xml:space="preserve"> </w:t>
      </w:r>
      <w:r>
        <w:rPr>
          <w:rFonts w:ascii="Arial" w:eastAsia="Arial" w:hAnsi="Arial" w:cs="Arial"/>
          <w:color w:val="000000" w:themeColor="text1"/>
          <w:sz w:val="24"/>
          <w:szCs w:val="24"/>
        </w:rPr>
        <w:t>A</w:t>
      </w:r>
      <w:proofErr w:type="spellStart"/>
      <w:r>
        <w:rPr>
          <w:rFonts w:ascii="Arial" w:eastAsia="Arial" w:hAnsi="Arial" w:cs="Arial"/>
          <w:color w:val="000000" w:themeColor="text1"/>
          <w:sz w:val="24"/>
          <w:szCs w:val="24"/>
          <w:lang w:val="en-US"/>
        </w:rPr>
        <w:t>ssurance</w:t>
      </w:r>
      <w:proofErr w:type="spellEnd"/>
      <w:r>
        <w:rPr>
          <w:rFonts w:ascii="Arial" w:eastAsia="Arial" w:hAnsi="Arial" w:cs="Arial"/>
          <w:color w:val="000000" w:themeColor="text1"/>
          <w:sz w:val="24"/>
          <w:szCs w:val="24"/>
          <w:lang w:val="en-US"/>
        </w:rPr>
        <w:t xml:space="preserve"> (QA) </w:t>
      </w:r>
      <w:r>
        <w:rPr>
          <w:rFonts w:ascii="Arial" w:eastAsia="Arial" w:hAnsi="Arial" w:cs="Arial"/>
          <w:color w:val="FF0000"/>
          <w:sz w:val="24"/>
          <w:szCs w:val="24"/>
          <w:lang w:val="en-US"/>
        </w:rPr>
        <w:t xml:space="preserve"> </w:t>
      </w:r>
      <w:r>
        <w:rPr>
          <w:rFonts w:ascii="Arial" w:eastAsia="Arial" w:hAnsi="Arial" w:cs="Arial"/>
          <w:sz w:val="24"/>
          <w:szCs w:val="24"/>
        </w:rPr>
        <w:t>documents/information.</w:t>
      </w:r>
    </w:p>
    <w:tbl>
      <w:tblPr>
        <w:tblStyle w:val="Style34"/>
        <w:tblW w:w="166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70"/>
        <w:gridCol w:w="105"/>
        <w:gridCol w:w="5625"/>
        <w:gridCol w:w="2025"/>
        <w:gridCol w:w="1710"/>
        <w:gridCol w:w="1845"/>
        <w:gridCol w:w="2355"/>
      </w:tblGrid>
      <w:tr w:rsidR="009A7C5F" w14:paraId="1733F087" w14:textId="77777777">
        <w:tc>
          <w:tcPr>
            <w:tcW w:w="3075" w:type="dxa"/>
            <w:gridSpan w:val="2"/>
            <w:shd w:val="clear" w:color="auto" w:fill="0B5514"/>
          </w:tcPr>
          <w:p w14:paraId="0E94E639"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Office or Division:</w:t>
            </w:r>
          </w:p>
        </w:tc>
        <w:tc>
          <w:tcPr>
            <w:tcW w:w="13560" w:type="dxa"/>
            <w:gridSpan w:val="5"/>
            <w:vAlign w:val="center"/>
          </w:tcPr>
          <w:p w14:paraId="0150E37D"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w:t>
            </w:r>
          </w:p>
        </w:tc>
      </w:tr>
      <w:tr w:rsidR="009A7C5F" w14:paraId="49F0CA03" w14:textId="77777777">
        <w:tc>
          <w:tcPr>
            <w:tcW w:w="3075" w:type="dxa"/>
            <w:gridSpan w:val="2"/>
            <w:shd w:val="clear" w:color="auto" w:fill="0B5514"/>
          </w:tcPr>
          <w:p w14:paraId="3E9F34C6"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Classification:</w:t>
            </w:r>
          </w:p>
        </w:tc>
        <w:tc>
          <w:tcPr>
            <w:tcW w:w="13560" w:type="dxa"/>
            <w:gridSpan w:val="5"/>
            <w:vAlign w:val="center"/>
          </w:tcPr>
          <w:p w14:paraId="7CB86B14" w14:textId="1FC7B88F" w:rsidR="009A7C5F" w:rsidRDefault="00513117">
            <w:pPr>
              <w:spacing w:after="0" w:line="240" w:lineRule="auto"/>
              <w:rPr>
                <w:rFonts w:ascii="Arial" w:eastAsia="Arial" w:hAnsi="Arial" w:cs="Arial"/>
                <w:sz w:val="24"/>
                <w:szCs w:val="24"/>
              </w:rPr>
            </w:pPr>
            <w:r>
              <w:rPr>
                <w:rFonts w:ascii="Arial" w:eastAsia="Arial" w:hAnsi="Arial" w:cs="Arial"/>
                <w:sz w:val="24"/>
                <w:szCs w:val="24"/>
              </w:rPr>
              <w:t>Complex Transaction</w:t>
            </w:r>
          </w:p>
        </w:tc>
      </w:tr>
      <w:tr w:rsidR="009A7C5F" w14:paraId="4AC2A05F" w14:textId="77777777">
        <w:tc>
          <w:tcPr>
            <w:tcW w:w="3075" w:type="dxa"/>
            <w:gridSpan w:val="2"/>
            <w:shd w:val="clear" w:color="auto" w:fill="0B5514"/>
          </w:tcPr>
          <w:p w14:paraId="3582B6B9"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 xml:space="preserve">Type of Transaction: </w:t>
            </w:r>
          </w:p>
        </w:tc>
        <w:tc>
          <w:tcPr>
            <w:tcW w:w="13560" w:type="dxa"/>
            <w:gridSpan w:val="5"/>
            <w:vAlign w:val="center"/>
          </w:tcPr>
          <w:p w14:paraId="72A8A4AE"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G2G- Government to Government</w:t>
            </w:r>
          </w:p>
        </w:tc>
      </w:tr>
      <w:tr w:rsidR="009A7C5F" w14:paraId="0B644781" w14:textId="77777777">
        <w:tc>
          <w:tcPr>
            <w:tcW w:w="3075" w:type="dxa"/>
            <w:gridSpan w:val="2"/>
            <w:shd w:val="clear" w:color="auto" w:fill="0B5514"/>
          </w:tcPr>
          <w:p w14:paraId="278F2B6A"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Who may avail:</w:t>
            </w:r>
          </w:p>
        </w:tc>
        <w:tc>
          <w:tcPr>
            <w:tcW w:w="13560" w:type="dxa"/>
            <w:gridSpan w:val="5"/>
            <w:vAlign w:val="center"/>
          </w:tcPr>
          <w:p w14:paraId="3A813F40"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BSU Head of Office/College, QMS Team Record/Document Custodian</w:t>
            </w:r>
          </w:p>
        </w:tc>
      </w:tr>
      <w:tr w:rsidR="009A7C5F" w14:paraId="29B535FC" w14:textId="77777777">
        <w:trPr>
          <w:trHeight w:val="298"/>
        </w:trPr>
        <w:tc>
          <w:tcPr>
            <w:tcW w:w="8700" w:type="dxa"/>
            <w:gridSpan w:val="3"/>
            <w:shd w:val="clear" w:color="auto" w:fill="0B5514"/>
            <w:vAlign w:val="center"/>
          </w:tcPr>
          <w:p w14:paraId="2117DDC2"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CHECKLIST OF REQUIREMENTS</w:t>
            </w:r>
          </w:p>
        </w:tc>
        <w:tc>
          <w:tcPr>
            <w:tcW w:w="7935" w:type="dxa"/>
            <w:gridSpan w:val="4"/>
            <w:shd w:val="clear" w:color="auto" w:fill="0B5514"/>
            <w:vAlign w:val="center"/>
          </w:tcPr>
          <w:p w14:paraId="2BA3104D"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WHERE TO SECURE</w:t>
            </w:r>
          </w:p>
        </w:tc>
      </w:tr>
      <w:tr w:rsidR="009A7C5F" w14:paraId="0B46D48C" w14:textId="77777777">
        <w:trPr>
          <w:trHeight w:val="510"/>
        </w:trPr>
        <w:tc>
          <w:tcPr>
            <w:tcW w:w="8700" w:type="dxa"/>
            <w:gridSpan w:val="3"/>
            <w:vAlign w:val="center"/>
          </w:tcPr>
          <w:p w14:paraId="27E4E07C" w14:textId="522E3E3F" w:rsidR="009A7C5F" w:rsidRDefault="000442C9" w:rsidP="00513117">
            <w:pPr>
              <w:spacing w:after="0" w:line="240" w:lineRule="auto"/>
              <w:rPr>
                <w:rFonts w:ascii="Arial" w:eastAsia="Arial" w:hAnsi="Arial" w:cs="Arial"/>
                <w:sz w:val="24"/>
                <w:szCs w:val="24"/>
              </w:rPr>
            </w:pPr>
            <w:r>
              <w:rPr>
                <w:rFonts w:ascii="Arial" w:eastAsia="Arial" w:hAnsi="Arial" w:cs="Arial"/>
                <w:color w:val="000000" w:themeColor="text1"/>
                <w:sz w:val="24"/>
                <w:szCs w:val="24"/>
              </w:rPr>
              <w:t>Document Request Form</w:t>
            </w:r>
            <w:r>
              <w:rPr>
                <w:rFonts w:ascii="Arial" w:eastAsia="Arial" w:hAnsi="Arial" w:cs="Arial"/>
                <w:color w:val="000000" w:themeColor="text1"/>
                <w:sz w:val="24"/>
                <w:szCs w:val="24"/>
                <w:lang w:val="en-US"/>
              </w:rPr>
              <w:t xml:space="preserve"> ( QF-OQAA-01</w:t>
            </w:r>
            <w:r>
              <w:rPr>
                <w:rFonts w:ascii="Arial" w:eastAsia="Arial" w:hAnsi="Arial" w:cs="Arial"/>
                <w:color w:val="000000" w:themeColor="text1"/>
                <w:sz w:val="24"/>
                <w:szCs w:val="24"/>
              </w:rPr>
              <w:t xml:space="preserve">), </w:t>
            </w:r>
            <w:r w:rsidR="00513117">
              <w:rPr>
                <w:rFonts w:ascii="Arial" w:eastAsia="Arial" w:hAnsi="Arial" w:cs="Arial"/>
                <w:color w:val="000000" w:themeColor="text1"/>
                <w:sz w:val="24"/>
                <w:szCs w:val="24"/>
              </w:rPr>
              <w:t>latest revision</w:t>
            </w:r>
            <w:r>
              <w:rPr>
                <w:rFonts w:ascii="Arial" w:eastAsia="Arial" w:hAnsi="Arial" w:cs="Arial"/>
                <w:color w:val="000000" w:themeColor="text1"/>
                <w:sz w:val="24"/>
                <w:szCs w:val="24"/>
              </w:rPr>
              <w:t>, 1 Original Copy</w:t>
            </w:r>
          </w:p>
        </w:tc>
        <w:tc>
          <w:tcPr>
            <w:tcW w:w="7935" w:type="dxa"/>
            <w:gridSpan w:val="4"/>
            <w:vAlign w:val="center"/>
          </w:tcPr>
          <w:p w14:paraId="1284CA05"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 (OQAA)</w:t>
            </w:r>
          </w:p>
        </w:tc>
      </w:tr>
      <w:tr w:rsidR="009A7C5F" w14:paraId="18324B07" w14:textId="77777777">
        <w:trPr>
          <w:trHeight w:val="836"/>
        </w:trPr>
        <w:tc>
          <w:tcPr>
            <w:tcW w:w="2970" w:type="dxa"/>
            <w:shd w:val="clear" w:color="auto" w:fill="0B5514"/>
            <w:vAlign w:val="center"/>
          </w:tcPr>
          <w:p w14:paraId="3754B136"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CLIENT STEPS</w:t>
            </w:r>
          </w:p>
        </w:tc>
        <w:tc>
          <w:tcPr>
            <w:tcW w:w="7755" w:type="dxa"/>
            <w:gridSpan w:val="3"/>
            <w:shd w:val="clear" w:color="auto" w:fill="0B5514"/>
            <w:vAlign w:val="center"/>
          </w:tcPr>
          <w:p w14:paraId="471F40DB"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AGENCY ACTIONS</w:t>
            </w:r>
          </w:p>
        </w:tc>
        <w:tc>
          <w:tcPr>
            <w:tcW w:w="1710" w:type="dxa"/>
            <w:shd w:val="clear" w:color="auto" w:fill="0B5514"/>
            <w:vAlign w:val="center"/>
          </w:tcPr>
          <w:p w14:paraId="1507DC0A"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FEES TO BE PAID</w:t>
            </w:r>
          </w:p>
        </w:tc>
        <w:tc>
          <w:tcPr>
            <w:tcW w:w="1845" w:type="dxa"/>
            <w:shd w:val="clear" w:color="auto" w:fill="0B5514"/>
            <w:vAlign w:val="center"/>
          </w:tcPr>
          <w:p w14:paraId="6991343C"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PROCESSING TIME</w:t>
            </w:r>
          </w:p>
        </w:tc>
        <w:tc>
          <w:tcPr>
            <w:tcW w:w="2355" w:type="dxa"/>
            <w:shd w:val="clear" w:color="auto" w:fill="0B5514"/>
            <w:vAlign w:val="center"/>
          </w:tcPr>
          <w:p w14:paraId="028DE261" w14:textId="77777777" w:rsidR="009A7C5F" w:rsidRDefault="000442C9">
            <w:pPr>
              <w:spacing w:after="0" w:line="240" w:lineRule="auto"/>
              <w:jc w:val="center"/>
              <w:rPr>
                <w:rFonts w:ascii="Arial" w:eastAsia="Arial" w:hAnsi="Arial" w:cs="Arial"/>
                <w:color w:val="FFFFFF"/>
                <w:sz w:val="23"/>
                <w:szCs w:val="23"/>
              </w:rPr>
            </w:pPr>
            <w:r>
              <w:rPr>
                <w:rFonts w:ascii="Arial" w:eastAsia="Arial" w:hAnsi="Arial" w:cs="Arial"/>
                <w:color w:val="FFFFFF"/>
                <w:sz w:val="23"/>
                <w:szCs w:val="23"/>
              </w:rPr>
              <w:t>PERSON RESPONSIBLE</w:t>
            </w:r>
          </w:p>
        </w:tc>
      </w:tr>
      <w:tr w:rsidR="009A7C5F" w14:paraId="0E281943" w14:textId="77777777">
        <w:trPr>
          <w:trHeight w:val="1243"/>
        </w:trPr>
        <w:tc>
          <w:tcPr>
            <w:tcW w:w="2970" w:type="dxa"/>
            <w:vMerge w:val="restart"/>
          </w:tcPr>
          <w:p w14:paraId="5C751054" w14:textId="77777777" w:rsidR="009A7C5F" w:rsidRDefault="000442C9" w:rsidP="00513117">
            <w:pPr>
              <w:spacing w:after="0" w:line="240" w:lineRule="auto"/>
              <w:ind w:left="310" w:hanging="310"/>
              <w:rPr>
                <w:rFonts w:ascii="Arial" w:eastAsia="Arial" w:hAnsi="Arial" w:cs="Arial"/>
                <w:sz w:val="24"/>
                <w:szCs w:val="24"/>
              </w:rPr>
            </w:pPr>
            <w:r>
              <w:rPr>
                <w:rFonts w:ascii="Arial" w:eastAsia="Arial" w:hAnsi="Arial" w:cs="Arial"/>
                <w:sz w:val="24"/>
                <w:szCs w:val="24"/>
              </w:rPr>
              <w:t>1. Fill out the request form</w:t>
            </w:r>
          </w:p>
          <w:p w14:paraId="12004D9F" w14:textId="77777777" w:rsidR="009A7C5F" w:rsidRDefault="009A7C5F">
            <w:pPr>
              <w:spacing w:after="0" w:line="240" w:lineRule="auto"/>
              <w:rPr>
                <w:rFonts w:ascii="Arial" w:eastAsia="Arial" w:hAnsi="Arial" w:cs="Arial"/>
                <w:color w:val="000000"/>
                <w:sz w:val="24"/>
                <w:szCs w:val="24"/>
              </w:rPr>
            </w:pPr>
          </w:p>
        </w:tc>
        <w:tc>
          <w:tcPr>
            <w:tcW w:w="7755" w:type="dxa"/>
            <w:gridSpan w:val="3"/>
          </w:tcPr>
          <w:p w14:paraId="30AE7DD7" w14:textId="0FDBB36E" w:rsidR="009A7C5F" w:rsidRDefault="000442C9" w:rsidP="00155BAD">
            <w:pPr>
              <w:spacing w:after="0" w:line="240" w:lineRule="auto"/>
              <w:ind w:left="511" w:hanging="511"/>
              <w:rPr>
                <w:rFonts w:ascii="Arial" w:eastAsia="Arial" w:hAnsi="Arial" w:cs="Arial"/>
                <w:sz w:val="24"/>
                <w:szCs w:val="24"/>
              </w:rPr>
            </w:pPr>
            <w:r>
              <w:rPr>
                <w:rFonts w:ascii="Arial" w:eastAsia="Arial" w:hAnsi="Arial" w:cs="Arial"/>
                <w:sz w:val="24"/>
                <w:szCs w:val="24"/>
              </w:rPr>
              <w:t xml:space="preserve">1.1. Receive request form and check the completeness and </w:t>
            </w:r>
            <w:r w:rsidR="00155BAD">
              <w:rPr>
                <w:rFonts w:ascii="Arial" w:eastAsia="Arial" w:hAnsi="Arial" w:cs="Arial"/>
                <w:sz w:val="24"/>
                <w:szCs w:val="24"/>
              </w:rPr>
              <w:t xml:space="preserve">  </w:t>
            </w:r>
            <w:r>
              <w:rPr>
                <w:rFonts w:ascii="Arial" w:eastAsia="Arial" w:hAnsi="Arial" w:cs="Arial"/>
                <w:sz w:val="24"/>
                <w:szCs w:val="24"/>
              </w:rPr>
              <w:t>correctness of the information provided.</w:t>
            </w:r>
          </w:p>
          <w:p w14:paraId="311E79F9" w14:textId="77777777" w:rsidR="009A7C5F" w:rsidRDefault="000442C9" w:rsidP="00155BAD">
            <w:pPr>
              <w:spacing w:after="0" w:line="240" w:lineRule="auto"/>
              <w:ind w:left="421" w:hanging="421"/>
              <w:rPr>
                <w:rFonts w:ascii="Arial" w:eastAsia="Arial" w:hAnsi="Arial" w:cs="Arial"/>
                <w:color w:val="000000"/>
                <w:sz w:val="24"/>
                <w:szCs w:val="24"/>
              </w:rPr>
            </w:pPr>
            <w:r>
              <w:rPr>
                <w:rFonts w:ascii="Arial" w:eastAsia="Arial" w:hAnsi="Arial" w:cs="Arial"/>
                <w:color w:val="000000"/>
                <w:sz w:val="24"/>
                <w:szCs w:val="24"/>
              </w:rPr>
              <w:t>1.2. Inform the Client to expect an email or message regarding the schedule of coaching and document review activities.</w:t>
            </w:r>
          </w:p>
        </w:tc>
        <w:tc>
          <w:tcPr>
            <w:tcW w:w="1710" w:type="dxa"/>
            <w:tcBorders>
              <w:top w:val="single" w:sz="4" w:space="0" w:color="000000"/>
              <w:left w:val="single" w:sz="4" w:space="0" w:color="000000"/>
              <w:bottom w:val="single" w:sz="4" w:space="0" w:color="000000"/>
              <w:right w:val="single" w:sz="4" w:space="0" w:color="000000"/>
            </w:tcBorders>
            <w:vAlign w:val="center"/>
          </w:tcPr>
          <w:p w14:paraId="793A0944" w14:textId="77777777" w:rsidR="009A7C5F" w:rsidRDefault="000442C9">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42825E4E" w14:textId="77777777" w:rsidR="009A7C5F" w:rsidRDefault="000442C9"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15 minutes</w:t>
            </w:r>
          </w:p>
        </w:tc>
        <w:tc>
          <w:tcPr>
            <w:tcW w:w="2355" w:type="dxa"/>
            <w:tcBorders>
              <w:top w:val="single" w:sz="4" w:space="0" w:color="000000"/>
              <w:left w:val="single" w:sz="4" w:space="0" w:color="000000"/>
              <w:bottom w:val="single" w:sz="4" w:space="0" w:color="000000"/>
              <w:right w:val="single" w:sz="4" w:space="0" w:color="000000"/>
            </w:tcBorders>
            <w:vAlign w:val="center"/>
          </w:tcPr>
          <w:p w14:paraId="1E689FB1" w14:textId="52241924" w:rsidR="004232AB" w:rsidRDefault="000442C9" w:rsidP="004232AB">
            <w:pPr>
              <w:spacing w:after="0" w:line="240" w:lineRule="auto"/>
              <w:jc w:val="center"/>
              <w:rPr>
                <w:rFonts w:ascii="Arial" w:eastAsia="Arial" w:hAnsi="Arial" w:cs="Arial"/>
                <w:color w:val="000000"/>
                <w:sz w:val="18"/>
                <w:szCs w:val="18"/>
              </w:rPr>
            </w:pPr>
            <w:r>
              <w:rPr>
                <w:rFonts w:ascii="Arial" w:eastAsia="Arial" w:hAnsi="Arial" w:cs="Arial"/>
                <w:i/>
                <w:iCs/>
                <w:sz w:val="24"/>
                <w:szCs w:val="24"/>
              </w:rPr>
              <w:t xml:space="preserve">Administrative Aide </w:t>
            </w:r>
            <w:proofErr w:type="spellStart"/>
            <w:r>
              <w:rPr>
                <w:rFonts w:ascii="Arial" w:eastAsia="Arial" w:hAnsi="Arial" w:cs="Arial"/>
                <w:i/>
                <w:iCs/>
                <w:sz w:val="24"/>
                <w:szCs w:val="24"/>
              </w:rPr>
              <w:t>Vl</w:t>
            </w:r>
            <w:proofErr w:type="spellEnd"/>
            <w:r>
              <w:rPr>
                <w:rFonts w:ascii="Arial" w:eastAsia="Arial" w:hAnsi="Arial" w:cs="Arial"/>
                <w:i/>
                <w:iCs/>
                <w:sz w:val="24"/>
                <w:szCs w:val="24"/>
              </w:rPr>
              <w:t xml:space="preserve"> </w:t>
            </w:r>
          </w:p>
          <w:p w14:paraId="2EC31C79" w14:textId="327A66F0" w:rsidR="009A7C5F" w:rsidRDefault="009A7C5F">
            <w:pPr>
              <w:spacing w:after="0" w:line="240" w:lineRule="auto"/>
              <w:jc w:val="center"/>
              <w:rPr>
                <w:rFonts w:ascii="Arial" w:eastAsia="Arial" w:hAnsi="Arial" w:cs="Arial"/>
                <w:color w:val="000000"/>
                <w:sz w:val="18"/>
                <w:szCs w:val="18"/>
              </w:rPr>
            </w:pPr>
          </w:p>
        </w:tc>
      </w:tr>
      <w:tr w:rsidR="009A7C5F" w14:paraId="4A68A6D0" w14:textId="77777777">
        <w:trPr>
          <w:trHeight w:val="965"/>
        </w:trPr>
        <w:tc>
          <w:tcPr>
            <w:tcW w:w="2970" w:type="dxa"/>
            <w:vMerge/>
          </w:tcPr>
          <w:p w14:paraId="335DE7DF" w14:textId="77777777" w:rsidR="009A7C5F" w:rsidRDefault="009A7C5F">
            <w:pPr>
              <w:widowControl w:val="0"/>
              <w:spacing w:after="0" w:line="276" w:lineRule="auto"/>
              <w:rPr>
                <w:rFonts w:ascii="Arial" w:eastAsia="Arial" w:hAnsi="Arial" w:cs="Arial"/>
                <w:color w:val="000000"/>
                <w:sz w:val="18"/>
                <w:szCs w:val="18"/>
              </w:rPr>
            </w:pPr>
          </w:p>
        </w:tc>
        <w:tc>
          <w:tcPr>
            <w:tcW w:w="7755" w:type="dxa"/>
            <w:gridSpan w:val="3"/>
          </w:tcPr>
          <w:p w14:paraId="34952942" w14:textId="77777777" w:rsidR="009A7C5F" w:rsidRDefault="000442C9" w:rsidP="00155BAD">
            <w:pPr>
              <w:spacing w:after="0" w:line="240" w:lineRule="auto"/>
              <w:ind w:left="421" w:hanging="421"/>
              <w:rPr>
                <w:rFonts w:ascii="Arial" w:eastAsia="Arial" w:hAnsi="Arial" w:cs="Arial"/>
                <w:sz w:val="24"/>
                <w:szCs w:val="24"/>
              </w:rPr>
            </w:pPr>
            <w:r>
              <w:rPr>
                <w:rFonts w:ascii="Arial" w:eastAsia="Arial" w:hAnsi="Arial" w:cs="Arial"/>
                <w:sz w:val="24"/>
                <w:szCs w:val="24"/>
              </w:rPr>
              <w:t>1.3. Forward received request form to OQAA Director /QMR for appropriate action.</w:t>
            </w:r>
          </w:p>
          <w:p w14:paraId="595C9B3F" w14:textId="77777777" w:rsidR="009A7C5F" w:rsidRDefault="000442C9">
            <w:pPr>
              <w:spacing w:after="0" w:line="240" w:lineRule="auto"/>
              <w:rPr>
                <w:rFonts w:ascii="Arial" w:eastAsia="Arial" w:hAnsi="Arial" w:cs="Arial"/>
                <w:color w:val="000000"/>
                <w:sz w:val="24"/>
                <w:szCs w:val="24"/>
              </w:rPr>
            </w:pPr>
            <w:r>
              <w:rPr>
                <w:rFonts w:ascii="Arial" w:eastAsia="Arial" w:hAnsi="Arial" w:cs="Arial"/>
                <w:color w:val="000000"/>
                <w:sz w:val="24"/>
                <w:szCs w:val="24"/>
              </w:rPr>
              <w:t xml:space="preserve">1.4. QMR reviews the request and </w:t>
            </w:r>
            <w:r>
              <w:rPr>
                <w:rFonts w:ascii="Arial" w:eastAsia="Arial" w:hAnsi="Arial" w:cs="Arial"/>
                <w:sz w:val="24"/>
                <w:szCs w:val="24"/>
              </w:rPr>
              <w:t>assigns</w:t>
            </w:r>
            <w:r>
              <w:rPr>
                <w:rFonts w:ascii="Arial" w:eastAsia="Arial" w:hAnsi="Arial" w:cs="Arial"/>
                <w:color w:val="000000"/>
                <w:sz w:val="24"/>
                <w:szCs w:val="24"/>
              </w:rPr>
              <w:t xml:space="preserve"> OQAA staff for the activity.</w:t>
            </w:r>
          </w:p>
        </w:tc>
        <w:tc>
          <w:tcPr>
            <w:tcW w:w="1710" w:type="dxa"/>
            <w:tcBorders>
              <w:top w:val="single" w:sz="4" w:space="0" w:color="000000"/>
              <w:left w:val="single" w:sz="4" w:space="0" w:color="000000"/>
              <w:bottom w:val="single" w:sz="4" w:space="0" w:color="000000"/>
              <w:right w:val="single" w:sz="4" w:space="0" w:color="000000"/>
            </w:tcBorders>
            <w:vAlign w:val="center"/>
          </w:tcPr>
          <w:p w14:paraId="50BCAAA9" w14:textId="77777777" w:rsidR="009A7C5F" w:rsidRDefault="000442C9">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70EBE903" w14:textId="77777777" w:rsidR="009A7C5F" w:rsidRDefault="000442C9"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 day</w:t>
            </w:r>
          </w:p>
        </w:tc>
        <w:tc>
          <w:tcPr>
            <w:tcW w:w="2355" w:type="dxa"/>
            <w:vAlign w:val="center"/>
          </w:tcPr>
          <w:p w14:paraId="52B0924D" w14:textId="77777777" w:rsidR="004232AB" w:rsidRDefault="000442C9" w:rsidP="004232AB">
            <w:pPr>
              <w:spacing w:after="0" w:line="240" w:lineRule="auto"/>
              <w:jc w:val="center"/>
              <w:rPr>
                <w:rFonts w:ascii="Arial" w:eastAsia="Arial" w:hAnsi="Arial" w:cs="Arial"/>
                <w:i/>
                <w:iCs/>
                <w:sz w:val="24"/>
                <w:szCs w:val="24"/>
              </w:rPr>
            </w:pPr>
            <w:r>
              <w:rPr>
                <w:rFonts w:ascii="Arial" w:eastAsia="Arial" w:hAnsi="Arial" w:cs="Arial"/>
                <w:i/>
                <w:iCs/>
                <w:sz w:val="24"/>
                <w:szCs w:val="24"/>
              </w:rPr>
              <w:t xml:space="preserve">Administrative Aide </w:t>
            </w:r>
            <w:proofErr w:type="spellStart"/>
            <w:r>
              <w:rPr>
                <w:rFonts w:ascii="Arial" w:eastAsia="Arial" w:hAnsi="Arial" w:cs="Arial"/>
                <w:i/>
                <w:iCs/>
                <w:sz w:val="24"/>
                <w:szCs w:val="24"/>
              </w:rPr>
              <w:t>Vl</w:t>
            </w:r>
            <w:proofErr w:type="spellEnd"/>
            <w:r>
              <w:rPr>
                <w:rFonts w:ascii="Arial" w:eastAsia="Arial" w:hAnsi="Arial" w:cs="Arial"/>
                <w:i/>
                <w:iCs/>
                <w:sz w:val="24"/>
                <w:szCs w:val="24"/>
              </w:rPr>
              <w:t xml:space="preserve">; </w:t>
            </w:r>
            <w:r>
              <w:rPr>
                <w:rFonts w:ascii="Arial" w:eastAsia="Arial" w:hAnsi="Arial" w:cs="Arial"/>
                <w:color w:val="000000"/>
                <w:sz w:val="24"/>
                <w:szCs w:val="24"/>
              </w:rPr>
              <w:t>OQAA</w:t>
            </w:r>
            <w:r w:rsidR="004232AB">
              <w:rPr>
                <w:rFonts w:ascii="Arial" w:eastAsia="Arial" w:hAnsi="Arial" w:cs="Arial"/>
                <w:color w:val="000000"/>
                <w:sz w:val="24"/>
                <w:szCs w:val="24"/>
              </w:rPr>
              <w:t xml:space="preserve"> </w:t>
            </w:r>
            <w:r w:rsidR="004232AB">
              <w:rPr>
                <w:rFonts w:ascii="Arial" w:eastAsia="Arial" w:hAnsi="Arial" w:cs="Arial"/>
                <w:i/>
                <w:iCs/>
                <w:sz w:val="24"/>
                <w:szCs w:val="24"/>
              </w:rPr>
              <w:t>Director</w:t>
            </w:r>
          </w:p>
          <w:p w14:paraId="17A25A23" w14:textId="2C82B1C8" w:rsidR="009A7C5F" w:rsidRDefault="009A7C5F" w:rsidP="004232AB">
            <w:pPr>
              <w:spacing w:after="0" w:line="240" w:lineRule="auto"/>
              <w:jc w:val="center"/>
              <w:rPr>
                <w:rFonts w:ascii="Arial" w:eastAsia="Arial" w:hAnsi="Arial" w:cs="Arial"/>
                <w:color w:val="000000"/>
                <w:sz w:val="24"/>
                <w:szCs w:val="24"/>
              </w:rPr>
            </w:pPr>
          </w:p>
        </w:tc>
      </w:tr>
      <w:tr w:rsidR="00513117" w14:paraId="7E0F541A" w14:textId="77777777" w:rsidTr="007E5D4C">
        <w:trPr>
          <w:trHeight w:val="713"/>
        </w:trPr>
        <w:tc>
          <w:tcPr>
            <w:tcW w:w="2970" w:type="dxa"/>
            <w:tcBorders>
              <w:bottom w:val="single" w:sz="4" w:space="0" w:color="000000"/>
            </w:tcBorders>
          </w:tcPr>
          <w:p w14:paraId="73D568BB" w14:textId="77777777" w:rsidR="00513117" w:rsidRDefault="00513117" w:rsidP="00513117">
            <w:pPr>
              <w:spacing w:after="0" w:line="240" w:lineRule="auto"/>
              <w:ind w:left="310" w:hanging="310"/>
              <w:rPr>
                <w:rFonts w:ascii="Arial" w:eastAsia="Arial" w:hAnsi="Arial" w:cs="Arial"/>
                <w:color w:val="000000"/>
                <w:sz w:val="24"/>
                <w:szCs w:val="24"/>
              </w:rPr>
            </w:pPr>
            <w:r>
              <w:rPr>
                <w:rFonts w:ascii="Arial" w:eastAsia="Arial" w:hAnsi="Arial" w:cs="Arial"/>
                <w:color w:val="000000"/>
                <w:sz w:val="24"/>
                <w:szCs w:val="24"/>
              </w:rPr>
              <w:t xml:space="preserve">2. Confirm preferred schedule </w:t>
            </w:r>
          </w:p>
        </w:tc>
        <w:tc>
          <w:tcPr>
            <w:tcW w:w="7755" w:type="dxa"/>
            <w:gridSpan w:val="3"/>
            <w:tcBorders>
              <w:bottom w:val="single" w:sz="4" w:space="0" w:color="000000"/>
            </w:tcBorders>
          </w:tcPr>
          <w:p w14:paraId="3B9DD7BD" w14:textId="77777777" w:rsidR="00513117" w:rsidRDefault="00513117" w:rsidP="00513117">
            <w:pPr>
              <w:spacing w:after="0" w:line="240" w:lineRule="auto"/>
              <w:ind w:left="421" w:hanging="421"/>
              <w:rPr>
                <w:rFonts w:ascii="Arial" w:eastAsia="Arial" w:hAnsi="Arial" w:cs="Arial"/>
                <w:color w:val="000000"/>
                <w:sz w:val="24"/>
                <w:szCs w:val="24"/>
              </w:rPr>
            </w:pPr>
            <w:r>
              <w:rPr>
                <w:rFonts w:ascii="Arial" w:eastAsia="Arial" w:hAnsi="Arial" w:cs="Arial"/>
                <w:color w:val="000000"/>
                <w:sz w:val="24"/>
                <w:szCs w:val="24"/>
              </w:rPr>
              <w:t>2.1 Inform the Client of the request's approval, the assigned OQAA personnel, and the tentative schedule for the review and coaching.</w:t>
            </w:r>
          </w:p>
          <w:p w14:paraId="5D1FCA2A" w14:textId="143C3F5C" w:rsidR="004232AB" w:rsidRDefault="004232AB" w:rsidP="00513117">
            <w:pPr>
              <w:spacing w:after="0" w:line="240" w:lineRule="auto"/>
              <w:ind w:left="421" w:hanging="421"/>
              <w:rPr>
                <w:rFonts w:ascii="Arial" w:eastAsia="Arial" w:hAnsi="Arial" w:cs="Arial"/>
                <w:color w:val="000000"/>
                <w:sz w:val="24"/>
                <w:szCs w:val="24"/>
              </w:rPr>
            </w:pPr>
            <w:r>
              <w:rPr>
                <w:rFonts w:ascii="Arial" w:eastAsia="Arial" w:hAnsi="Arial" w:cs="Arial"/>
                <w:color w:val="000000"/>
                <w:sz w:val="24"/>
                <w:szCs w:val="24"/>
              </w:rPr>
              <w:t xml:space="preserve">2.2  Verify details of the requested activity including needed resources </w:t>
            </w:r>
          </w:p>
        </w:tc>
        <w:tc>
          <w:tcPr>
            <w:tcW w:w="1710" w:type="dxa"/>
            <w:tcBorders>
              <w:top w:val="single" w:sz="4" w:space="0" w:color="000000"/>
              <w:left w:val="single" w:sz="4" w:space="0" w:color="000000"/>
              <w:bottom w:val="single" w:sz="4" w:space="0" w:color="000000"/>
              <w:right w:val="single" w:sz="4" w:space="0" w:color="000000"/>
            </w:tcBorders>
            <w:vAlign w:val="center"/>
          </w:tcPr>
          <w:p w14:paraId="279B8D65" w14:textId="77777777" w:rsidR="00513117" w:rsidRDefault="00513117" w:rsidP="0051311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158C10E5" w14:textId="69D3ABFA" w:rsidR="00513117" w:rsidRDefault="004232AB"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lang w:val="en-US"/>
              </w:rPr>
              <w:t>4 hours</w:t>
            </w:r>
          </w:p>
        </w:tc>
        <w:tc>
          <w:tcPr>
            <w:tcW w:w="2355" w:type="dxa"/>
            <w:tcBorders>
              <w:top w:val="single" w:sz="4" w:space="0" w:color="000000"/>
              <w:left w:val="single" w:sz="4" w:space="0" w:color="000000"/>
              <w:bottom w:val="single" w:sz="4" w:space="0" w:color="000000"/>
              <w:right w:val="single" w:sz="4" w:space="0" w:color="000000"/>
            </w:tcBorders>
            <w:vAlign w:val="center"/>
          </w:tcPr>
          <w:p w14:paraId="3970D352" w14:textId="5E4C99EF" w:rsidR="004232AB" w:rsidRDefault="00513117" w:rsidP="004232AB">
            <w:pPr>
              <w:spacing w:after="0" w:line="240" w:lineRule="auto"/>
              <w:jc w:val="center"/>
              <w:rPr>
                <w:rFonts w:ascii="Arial" w:eastAsia="Arial" w:hAnsi="Arial" w:cs="Arial"/>
                <w:color w:val="000000"/>
                <w:sz w:val="24"/>
                <w:szCs w:val="24"/>
              </w:rPr>
            </w:pPr>
            <w:r>
              <w:rPr>
                <w:rFonts w:ascii="Arial" w:eastAsia="Arial" w:hAnsi="Arial" w:cs="Arial"/>
                <w:i/>
                <w:iCs/>
                <w:color w:val="000000"/>
                <w:sz w:val="24"/>
                <w:szCs w:val="24"/>
              </w:rPr>
              <w:t xml:space="preserve">Administrative Aide </w:t>
            </w:r>
            <w:proofErr w:type="spellStart"/>
            <w:r>
              <w:rPr>
                <w:rFonts w:ascii="Arial" w:eastAsia="Arial" w:hAnsi="Arial" w:cs="Arial"/>
                <w:i/>
                <w:iCs/>
                <w:color w:val="000000"/>
                <w:sz w:val="24"/>
                <w:szCs w:val="24"/>
              </w:rPr>
              <w:t>Vl</w:t>
            </w:r>
            <w:proofErr w:type="spellEnd"/>
            <w:r>
              <w:rPr>
                <w:rFonts w:ascii="Arial" w:eastAsia="Arial" w:hAnsi="Arial" w:cs="Arial"/>
                <w:i/>
                <w:iCs/>
                <w:color w:val="000000"/>
                <w:sz w:val="24"/>
                <w:szCs w:val="24"/>
              </w:rPr>
              <w:t xml:space="preserve"> / Administrative Officer </w:t>
            </w:r>
            <w:proofErr w:type="spellStart"/>
            <w:r>
              <w:rPr>
                <w:rFonts w:ascii="Arial" w:eastAsia="Arial" w:hAnsi="Arial" w:cs="Arial"/>
                <w:i/>
                <w:iCs/>
                <w:color w:val="000000"/>
                <w:sz w:val="24"/>
                <w:szCs w:val="24"/>
              </w:rPr>
              <w:t>ll</w:t>
            </w:r>
            <w:proofErr w:type="spellEnd"/>
          </w:p>
          <w:p w14:paraId="3867B81F" w14:textId="524C57CE" w:rsidR="00513117" w:rsidRDefault="00513117" w:rsidP="00513117">
            <w:pPr>
              <w:spacing w:after="0" w:line="240" w:lineRule="auto"/>
              <w:jc w:val="center"/>
              <w:rPr>
                <w:rFonts w:ascii="Arial" w:eastAsia="Arial" w:hAnsi="Arial" w:cs="Arial"/>
                <w:color w:val="000000"/>
                <w:sz w:val="24"/>
                <w:szCs w:val="24"/>
              </w:rPr>
            </w:pPr>
          </w:p>
        </w:tc>
      </w:tr>
      <w:tr w:rsidR="00513117" w14:paraId="101507B0" w14:textId="77777777">
        <w:trPr>
          <w:trHeight w:val="353"/>
        </w:trPr>
        <w:tc>
          <w:tcPr>
            <w:tcW w:w="2970" w:type="dxa"/>
            <w:tcBorders>
              <w:bottom w:val="single" w:sz="4" w:space="0" w:color="000000"/>
            </w:tcBorders>
          </w:tcPr>
          <w:p w14:paraId="4C567D57" w14:textId="77777777" w:rsidR="00513117" w:rsidRDefault="00513117" w:rsidP="00513117">
            <w:pPr>
              <w:spacing w:after="0" w:line="240" w:lineRule="auto"/>
              <w:rPr>
                <w:rFonts w:ascii="Arial" w:eastAsia="Arial" w:hAnsi="Arial" w:cs="Arial"/>
                <w:color w:val="000000"/>
                <w:sz w:val="24"/>
                <w:szCs w:val="24"/>
              </w:rPr>
            </w:pPr>
          </w:p>
        </w:tc>
        <w:tc>
          <w:tcPr>
            <w:tcW w:w="7755" w:type="dxa"/>
            <w:gridSpan w:val="3"/>
            <w:tcBorders>
              <w:bottom w:val="single" w:sz="4" w:space="0" w:color="000000"/>
            </w:tcBorders>
          </w:tcPr>
          <w:p w14:paraId="3B92AFA3" w14:textId="49B5F4F2" w:rsidR="00513117" w:rsidRDefault="00513117" w:rsidP="00513117">
            <w:pPr>
              <w:spacing w:after="0" w:line="240" w:lineRule="auto"/>
              <w:ind w:left="511" w:hanging="511"/>
              <w:rPr>
                <w:rFonts w:ascii="Arial" w:eastAsia="Arial" w:hAnsi="Arial" w:cs="Arial"/>
                <w:color w:val="000000"/>
                <w:sz w:val="24"/>
                <w:szCs w:val="24"/>
              </w:rPr>
            </w:pPr>
            <w:r>
              <w:rPr>
                <w:rFonts w:ascii="Arial" w:eastAsia="Arial" w:hAnsi="Arial" w:cs="Arial"/>
                <w:color w:val="000000"/>
                <w:sz w:val="24"/>
                <w:szCs w:val="24"/>
              </w:rPr>
              <w:t>2.2  Review QMS documents and quality forms of requesting party/office</w:t>
            </w:r>
          </w:p>
          <w:p w14:paraId="2D134F12" w14:textId="4EC45C2D" w:rsidR="00513117" w:rsidRDefault="00513117" w:rsidP="00513117">
            <w:pPr>
              <w:spacing w:after="0" w:line="240" w:lineRule="auto"/>
              <w:ind w:left="421" w:hanging="421"/>
              <w:rPr>
                <w:rFonts w:ascii="Arial" w:eastAsia="Arial" w:hAnsi="Arial" w:cs="Arial"/>
                <w:color w:val="000000"/>
                <w:sz w:val="24"/>
                <w:szCs w:val="24"/>
              </w:rPr>
            </w:pPr>
            <w:r>
              <w:rPr>
                <w:rFonts w:ascii="Arial" w:eastAsia="Arial" w:hAnsi="Arial" w:cs="Arial"/>
                <w:color w:val="000000"/>
                <w:sz w:val="24"/>
                <w:szCs w:val="24"/>
              </w:rPr>
              <w:t xml:space="preserve">2.3  Prepare lecture notes/presentation and other resources needed </w:t>
            </w:r>
            <w:r w:rsidR="007E5D4C">
              <w:rPr>
                <w:rFonts w:ascii="Arial" w:eastAsia="Arial" w:hAnsi="Arial" w:cs="Arial"/>
                <w:color w:val="000000"/>
                <w:sz w:val="24"/>
                <w:szCs w:val="24"/>
              </w:rPr>
              <w:t xml:space="preserve"> </w:t>
            </w:r>
            <w:r>
              <w:rPr>
                <w:rFonts w:ascii="Arial" w:eastAsia="Arial" w:hAnsi="Arial" w:cs="Arial"/>
                <w:color w:val="000000"/>
                <w:sz w:val="24"/>
                <w:szCs w:val="24"/>
              </w:rPr>
              <w:t>for the activity</w:t>
            </w:r>
          </w:p>
        </w:tc>
        <w:tc>
          <w:tcPr>
            <w:tcW w:w="1710" w:type="dxa"/>
            <w:tcBorders>
              <w:top w:val="single" w:sz="4" w:space="0" w:color="000000"/>
              <w:left w:val="single" w:sz="4" w:space="0" w:color="000000"/>
              <w:bottom w:val="single" w:sz="4" w:space="0" w:color="000000"/>
              <w:right w:val="single" w:sz="4" w:space="0" w:color="000000"/>
            </w:tcBorders>
            <w:vAlign w:val="center"/>
          </w:tcPr>
          <w:p w14:paraId="58CD1E8F" w14:textId="6CF4C751" w:rsidR="00513117" w:rsidRDefault="007E593E" w:rsidP="0051311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501A368E" w14:textId="56CEF871" w:rsidR="00513117" w:rsidRDefault="00290841" w:rsidP="005538E4">
            <w:pPr>
              <w:spacing w:after="0" w:line="240" w:lineRule="auto"/>
              <w:jc w:val="center"/>
              <w:rPr>
                <w:rFonts w:ascii="Arial" w:eastAsia="Arial" w:hAnsi="Arial" w:cs="Arial"/>
                <w:color w:val="000000"/>
                <w:sz w:val="24"/>
                <w:szCs w:val="24"/>
                <w:lang w:val="en-US"/>
              </w:rPr>
            </w:pPr>
            <w:r>
              <w:rPr>
                <w:rFonts w:ascii="Arial" w:eastAsia="Arial" w:hAnsi="Arial" w:cs="Arial"/>
                <w:color w:val="000000"/>
                <w:sz w:val="24"/>
                <w:szCs w:val="24"/>
                <w:lang w:val="en-US"/>
              </w:rPr>
              <w:t>3</w:t>
            </w:r>
            <w:r w:rsidR="00513117">
              <w:rPr>
                <w:rFonts w:ascii="Arial" w:eastAsia="Arial" w:hAnsi="Arial" w:cs="Arial"/>
                <w:color w:val="000000"/>
                <w:sz w:val="24"/>
                <w:szCs w:val="24"/>
                <w:lang w:val="en-US"/>
              </w:rPr>
              <w:t xml:space="preserve"> days</w:t>
            </w:r>
            <w:r>
              <w:rPr>
                <w:rFonts w:ascii="Arial" w:eastAsia="Arial" w:hAnsi="Arial" w:cs="Arial"/>
                <w:color w:val="000000"/>
                <w:sz w:val="24"/>
                <w:szCs w:val="24"/>
                <w:lang w:val="en-US"/>
              </w:rPr>
              <w:t xml:space="preserve"> 4 hours</w:t>
            </w:r>
          </w:p>
        </w:tc>
        <w:tc>
          <w:tcPr>
            <w:tcW w:w="2355" w:type="dxa"/>
            <w:tcBorders>
              <w:top w:val="single" w:sz="4" w:space="0" w:color="000000"/>
              <w:left w:val="single" w:sz="4" w:space="0" w:color="000000"/>
              <w:bottom w:val="single" w:sz="4" w:space="0" w:color="000000"/>
              <w:right w:val="single" w:sz="4" w:space="0" w:color="000000"/>
            </w:tcBorders>
            <w:vAlign w:val="center"/>
          </w:tcPr>
          <w:p w14:paraId="5DB0B576" w14:textId="5CD71509" w:rsidR="007E593E" w:rsidRDefault="00513117" w:rsidP="007E593E">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 xml:space="preserve">Administrative Aide </w:t>
            </w:r>
            <w:proofErr w:type="spellStart"/>
            <w:r>
              <w:rPr>
                <w:rFonts w:ascii="Arial" w:eastAsia="Arial" w:hAnsi="Arial" w:cs="Arial"/>
                <w:i/>
                <w:iCs/>
                <w:color w:val="000000"/>
                <w:sz w:val="24"/>
                <w:szCs w:val="24"/>
              </w:rPr>
              <w:t>Vl</w:t>
            </w:r>
            <w:proofErr w:type="spellEnd"/>
            <w:r>
              <w:rPr>
                <w:rFonts w:ascii="Arial" w:eastAsia="Arial" w:hAnsi="Arial" w:cs="Arial"/>
                <w:i/>
                <w:iCs/>
                <w:color w:val="000000"/>
                <w:sz w:val="24"/>
                <w:szCs w:val="24"/>
              </w:rPr>
              <w:t xml:space="preserve"> / Administrative Officer </w:t>
            </w:r>
            <w:proofErr w:type="spellStart"/>
            <w:r>
              <w:rPr>
                <w:rFonts w:ascii="Arial" w:eastAsia="Arial" w:hAnsi="Arial" w:cs="Arial"/>
                <w:i/>
                <w:iCs/>
                <w:color w:val="000000"/>
                <w:sz w:val="24"/>
                <w:szCs w:val="24"/>
              </w:rPr>
              <w:t>ll</w:t>
            </w:r>
            <w:proofErr w:type="spellEnd"/>
            <w:r w:rsidR="00290841">
              <w:rPr>
                <w:rFonts w:ascii="Arial" w:eastAsia="Arial" w:hAnsi="Arial" w:cs="Arial"/>
                <w:i/>
                <w:iCs/>
                <w:color w:val="000000"/>
                <w:sz w:val="24"/>
                <w:szCs w:val="24"/>
              </w:rPr>
              <w:t>/OQAA Director</w:t>
            </w:r>
          </w:p>
          <w:p w14:paraId="18ABC0ED" w14:textId="0AD33ACC" w:rsidR="00513117" w:rsidRDefault="00513117" w:rsidP="00513117">
            <w:pPr>
              <w:spacing w:after="0" w:line="240" w:lineRule="auto"/>
              <w:jc w:val="center"/>
              <w:rPr>
                <w:rFonts w:ascii="Arial" w:eastAsia="Arial" w:hAnsi="Arial" w:cs="Arial"/>
                <w:i/>
                <w:iCs/>
                <w:color w:val="000000"/>
                <w:sz w:val="24"/>
                <w:szCs w:val="24"/>
              </w:rPr>
            </w:pPr>
          </w:p>
        </w:tc>
      </w:tr>
      <w:tr w:rsidR="00513117" w14:paraId="3CDE142C" w14:textId="77777777" w:rsidTr="002645E4">
        <w:trPr>
          <w:trHeight w:val="980"/>
        </w:trPr>
        <w:tc>
          <w:tcPr>
            <w:tcW w:w="2970" w:type="dxa"/>
            <w:tcBorders>
              <w:bottom w:val="single" w:sz="4" w:space="0" w:color="000000"/>
            </w:tcBorders>
          </w:tcPr>
          <w:p w14:paraId="2D1A574B" w14:textId="77777777" w:rsidR="00513117" w:rsidRDefault="00513117" w:rsidP="007E5D4C">
            <w:pPr>
              <w:spacing w:after="0" w:line="240" w:lineRule="auto"/>
              <w:ind w:left="310" w:hanging="310"/>
              <w:rPr>
                <w:rFonts w:ascii="Arial" w:eastAsia="Arial" w:hAnsi="Arial" w:cs="Arial"/>
                <w:color w:val="000000"/>
                <w:sz w:val="24"/>
                <w:szCs w:val="24"/>
              </w:rPr>
            </w:pPr>
            <w:r>
              <w:rPr>
                <w:rFonts w:ascii="Arial" w:eastAsia="Arial" w:hAnsi="Arial" w:cs="Arial"/>
                <w:color w:val="000000"/>
                <w:sz w:val="24"/>
                <w:szCs w:val="24"/>
              </w:rPr>
              <w:t>3. Attend the scheduled document review and coaching</w:t>
            </w:r>
          </w:p>
        </w:tc>
        <w:tc>
          <w:tcPr>
            <w:tcW w:w="7755" w:type="dxa"/>
            <w:gridSpan w:val="3"/>
            <w:tcBorders>
              <w:bottom w:val="single" w:sz="4" w:space="0" w:color="000000"/>
            </w:tcBorders>
          </w:tcPr>
          <w:p w14:paraId="669396CF" w14:textId="77777777" w:rsidR="00513117" w:rsidRDefault="00513117" w:rsidP="00513117">
            <w:pPr>
              <w:spacing w:after="0" w:line="240" w:lineRule="auto"/>
              <w:rPr>
                <w:rFonts w:ascii="Arial" w:eastAsia="Arial" w:hAnsi="Arial" w:cs="Arial"/>
                <w:sz w:val="24"/>
                <w:szCs w:val="24"/>
              </w:rPr>
            </w:pPr>
            <w:r>
              <w:rPr>
                <w:rFonts w:ascii="Arial" w:eastAsia="Arial" w:hAnsi="Arial" w:cs="Arial"/>
                <w:sz w:val="24"/>
                <w:szCs w:val="24"/>
              </w:rPr>
              <w:t>3.1. Perform the document review and coaching activities.</w:t>
            </w:r>
          </w:p>
          <w:p w14:paraId="470D76BD" w14:textId="15F59E83" w:rsidR="00513117" w:rsidRDefault="00513117" w:rsidP="00513117">
            <w:pPr>
              <w:spacing w:after="0" w:line="240" w:lineRule="auto"/>
              <w:rPr>
                <w:rFonts w:ascii="Arial" w:eastAsia="Arial" w:hAnsi="Arial" w:cs="Arial"/>
                <w:color w:val="000000"/>
                <w:sz w:val="24"/>
                <w:szCs w:val="24"/>
              </w:rPr>
            </w:pPr>
          </w:p>
        </w:tc>
        <w:tc>
          <w:tcPr>
            <w:tcW w:w="1710" w:type="dxa"/>
            <w:tcBorders>
              <w:top w:val="single" w:sz="4" w:space="0" w:color="000000"/>
              <w:left w:val="single" w:sz="4" w:space="0" w:color="000000"/>
              <w:bottom w:val="single" w:sz="4" w:space="0" w:color="000000"/>
              <w:right w:val="single" w:sz="4" w:space="0" w:color="000000"/>
            </w:tcBorders>
            <w:vAlign w:val="center"/>
          </w:tcPr>
          <w:p w14:paraId="6A910DF2" w14:textId="77777777" w:rsidR="00513117" w:rsidRDefault="00513117" w:rsidP="0051311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59D0DC39" w14:textId="7E4F3161" w:rsidR="00513117" w:rsidRDefault="00513117"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1 day</w:t>
            </w:r>
          </w:p>
        </w:tc>
        <w:tc>
          <w:tcPr>
            <w:tcW w:w="2355" w:type="dxa"/>
            <w:vAlign w:val="center"/>
          </w:tcPr>
          <w:p w14:paraId="55F5AB0E" w14:textId="35D55FC5" w:rsidR="009D1633" w:rsidRDefault="00513117" w:rsidP="009D1633">
            <w:pPr>
              <w:spacing w:after="0" w:line="240" w:lineRule="auto"/>
              <w:jc w:val="center"/>
              <w:rPr>
                <w:rFonts w:ascii="Arial" w:eastAsia="Arial" w:hAnsi="Arial" w:cs="Arial"/>
                <w:i/>
                <w:iCs/>
                <w:sz w:val="24"/>
                <w:szCs w:val="24"/>
              </w:rPr>
            </w:pPr>
            <w:r>
              <w:rPr>
                <w:rFonts w:ascii="Arial" w:eastAsia="Arial" w:hAnsi="Arial" w:cs="Arial"/>
                <w:i/>
                <w:iCs/>
                <w:color w:val="000000" w:themeColor="text1"/>
                <w:sz w:val="24"/>
                <w:szCs w:val="24"/>
              </w:rPr>
              <w:t>Assigned OQAA personnel;</w:t>
            </w:r>
            <w:r>
              <w:rPr>
                <w:rFonts w:ascii="Arial" w:eastAsia="Arial" w:hAnsi="Arial" w:cs="Arial"/>
                <w:i/>
                <w:iCs/>
                <w:color w:val="FF0000"/>
                <w:sz w:val="24"/>
                <w:szCs w:val="24"/>
              </w:rPr>
              <w:t xml:space="preserve"> </w:t>
            </w:r>
            <w:r>
              <w:rPr>
                <w:rFonts w:ascii="Arial" w:eastAsia="Arial" w:hAnsi="Arial" w:cs="Arial"/>
                <w:color w:val="000000"/>
                <w:sz w:val="24"/>
                <w:szCs w:val="24"/>
              </w:rPr>
              <w:t>OQAA</w:t>
            </w:r>
            <w:r w:rsidR="009D1633">
              <w:rPr>
                <w:rFonts w:ascii="Arial" w:eastAsia="Arial" w:hAnsi="Arial" w:cs="Arial"/>
                <w:i/>
                <w:iCs/>
                <w:sz w:val="24"/>
                <w:szCs w:val="24"/>
              </w:rPr>
              <w:t xml:space="preserve"> Director</w:t>
            </w:r>
          </w:p>
          <w:p w14:paraId="7A6CD96D" w14:textId="77777777" w:rsidR="00513117" w:rsidRDefault="00513117" w:rsidP="00513117">
            <w:pPr>
              <w:spacing w:after="0" w:line="240" w:lineRule="auto"/>
              <w:jc w:val="center"/>
              <w:rPr>
                <w:rFonts w:ascii="Arial" w:eastAsia="Arial" w:hAnsi="Arial" w:cs="Arial"/>
                <w:color w:val="000000"/>
                <w:sz w:val="24"/>
                <w:szCs w:val="24"/>
              </w:rPr>
            </w:pPr>
          </w:p>
        </w:tc>
      </w:tr>
      <w:tr w:rsidR="00513117" w14:paraId="723F14B2" w14:textId="77777777">
        <w:trPr>
          <w:trHeight w:val="683"/>
        </w:trPr>
        <w:tc>
          <w:tcPr>
            <w:tcW w:w="2970" w:type="dxa"/>
            <w:tcBorders>
              <w:bottom w:val="single" w:sz="4" w:space="0" w:color="000000"/>
            </w:tcBorders>
          </w:tcPr>
          <w:p w14:paraId="7EC275B8" w14:textId="77777777" w:rsidR="00513117" w:rsidRDefault="00513117" w:rsidP="00513117">
            <w:pPr>
              <w:spacing w:after="0" w:line="240" w:lineRule="auto"/>
              <w:rPr>
                <w:rFonts w:ascii="Arial" w:eastAsia="Arial" w:hAnsi="Arial" w:cs="Arial"/>
                <w:color w:val="000000"/>
                <w:sz w:val="24"/>
                <w:szCs w:val="24"/>
              </w:rPr>
            </w:pPr>
          </w:p>
        </w:tc>
        <w:tc>
          <w:tcPr>
            <w:tcW w:w="7755" w:type="dxa"/>
            <w:gridSpan w:val="3"/>
            <w:tcBorders>
              <w:bottom w:val="single" w:sz="4" w:space="0" w:color="000000"/>
            </w:tcBorders>
          </w:tcPr>
          <w:p w14:paraId="46B4ACAF" w14:textId="77777777" w:rsidR="00513117" w:rsidRDefault="00513117" w:rsidP="00513117">
            <w:pPr>
              <w:spacing w:after="0" w:line="240" w:lineRule="auto"/>
              <w:ind w:left="511" w:hanging="511"/>
              <w:rPr>
                <w:rFonts w:ascii="Arial" w:eastAsia="Arial" w:hAnsi="Arial" w:cs="Arial"/>
                <w:color w:val="000000"/>
                <w:sz w:val="24"/>
                <w:szCs w:val="24"/>
              </w:rPr>
            </w:pPr>
            <w:r>
              <w:rPr>
                <w:rFonts w:ascii="Arial" w:eastAsia="Arial" w:hAnsi="Arial" w:cs="Arial"/>
                <w:color w:val="000000"/>
                <w:sz w:val="24"/>
                <w:szCs w:val="24"/>
              </w:rPr>
              <w:t>3.2. Input the review date, details, reports, and updates in the document review and coaching form.</w:t>
            </w:r>
          </w:p>
          <w:p w14:paraId="5E9BF9E7" w14:textId="0EB30D34" w:rsidR="00513117" w:rsidRPr="009D1633" w:rsidRDefault="00513117" w:rsidP="00E452B4">
            <w:pPr>
              <w:spacing w:after="0" w:line="240" w:lineRule="auto"/>
              <w:ind w:left="421" w:hanging="421"/>
              <w:rPr>
                <w:rFonts w:ascii="Arial" w:eastAsia="Arial" w:hAnsi="Arial" w:cs="Arial"/>
                <w:sz w:val="24"/>
                <w:szCs w:val="24"/>
              </w:rPr>
            </w:pPr>
            <w:r>
              <w:rPr>
                <w:rFonts w:ascii="Arial" w:eastAsia="Arial" w:hAnsi="Arial" w:cs="Arial"/>
                <w:color w:val="000000"/>
                <w:sz w:val="24"/>
                <w:szCs w:val="24"/>
              </w:rPr>
              <w:t xml:space="preserve">3.3 </w:t>
            </w:r>
            <w:r>
              <w:rPr>
                <w:rFonts w:ascii="Arial" w:eastAsia="Arial" w:hAnsi="Arial" w:cs="Arial"/>
                <w:sz w:val="24"/>
                <w:szCs w:val="24"/>
              </w:rPr>
              <w:t>Give updates to the OQAA Director the feedback on the review status.</w:t>
            </w:r>
          </w:p>
        </w:tc>
        <w:tc>
          <w:tcPr>
            <w:tcW w:w="1710" w:type="dxa"/>
            <w:tcBorders>
              <w:top w:val="single" w:sz="4" w:space="0" w:color="000000"/>
              <w:left w:val="single" w:sz="4" w:space="0" w:color="000000"/>
              <w:bottom w:val="single" w:sz="4" w:space="0" w:color="000000"/>
              <w:right w:val="single" w:sz="4" w:space="0" w:color="000000"/>
            </w:tcBorders>
            <w:vAlign w:val="center"/>
          </w:tcPr>
          <w:p w14:paraId="20CEEA49" w14:textId="77777777" w:rsidR="00513117" w:rsidRDefault="00513117" w:rsidP="0051311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3CFEC46B" w14:textId="13C1C099" w:rsidR="00513117" w:rsidRDefault="007E593E" w:rsidP="005538E4">
            <w:pPr>
              <w:spacing w:after="0" w:line="240" w:lineRule="auto"/>
              <w:jc w:val="center"/>
              <w:rPr>
                <w:rFonts w:ascii="Arial" w:eastAsia="Arial" w:hAnsi="Arial" w:cs="Arial"/>
                <w:color w:val="000000"/>
                <w:sz w:val="24"/>
                <w:szCs w:val="24"/>
                <w:lang w:val="en-US"/>
              </w:rPr>
            </w:pPr>
            <w:r>
              <w:rPr>
                <w:rFonts w:ascii="Arial" w:eastAsia="Arial" w:hAnsi="Arial" w:cs="Arial"/>
                <w:color w:val="000000"/>
                <w:sz w:val="24"/>
                <w:szCs w:val="24"/>
                <w:lang w:val="en-US"/>
              </w:rPr>
              <w:t>4 hours</w:t>
            </w:r>
          </w:p>
        </w:tc>
        <w:tc>
          <w:tcPr>
            <w:tcW w:w="2355" w:type="dxa"/>
            <w:vAlign w:val="center"/>
          </w:tcPr>
          <w:p w14:paraId="6BD3F772" w14:textId="77777777" w:rsidR="00E452B4" w:rsidRDefault="00E452B4" w:rsidP="00E452B4">
            <w:pPr>
              <w:spacing w:after="0" w:line="240" w:lineRule="auto"/>
              <w:jc w:val="center"/>
              <w:rPr>
                <w:rFonts w:ascii="Arial" w:eastAsia="Arial" w:hAnsi="Arial" w:cs="Arial"/>
                <w:i/>
                <w:iCs/>
                <w:sz w:val="24"/>
                <w:szCs w:val="24"/>
              </w:rPr>
            </w:pPr>
            <w:r>
              <w:rPr>
                <w:rFonts w:ascii="Arial" w:eastAsia="Arial" w:hAnsi="Arial" w:cs="Arial"/>
                <w:i/>
                <w:iCs/>
                <w:color w:val="000000" w:themeColor="text1"/>
                <w:sz w:val="24"/>
                <w:szCs w:val="24"/>
              </w:rPr>
              <w:t>Assigned OQAA personnel;</w:t>
            </w:r>
            <w:r>
              <w:rPr>
                <w:rFonts w:ascii="Arial" w:eastAsia="Arial" w:hAnsi="Arial" w:cs="Arial"/>
                <w:i/>
                <w:iCs/>
                <w:color w:val="FF0000"/>
                <w:sz w:val="24"/>
                <w:szCs w:val="24"/>
              </w:rPr>
              <w:t xml:space="preserve"> </w:t>
            </w:r>
            <w:r>
              <w:rPr>
                <w:rFonts w:ascii="Arial" w:eastAsia="Arial" w:hAnsi="Arial" w:cs="Arial"/>
                <w:color w:val="000000"/>
                <w:sz w:val="24"/>
                <w:szCs w:val="24"/>
              </w:rPr>
              <w:t>OQAA</w:t>
            </w:r>
            <w:r>
              <w:rPr>
                <w:rFonts w:ascii="Arial" w:eastAsia="Arial" w:hAnsi="Arial" w:cs="Arial"/>
                <w:i/>
                <w:iCs/>
                <w:sz w:val="24"/>
                <w:szCs w:val="24"/>
              </w:rPr>
              <w:t xml:space="preserve"> Director</w:t>
            </w:r>
          </w:p>
          <w:p w14:paraId="14C204CE" w14:textId="77777777" w:rsidR="00513117" w:rsidRDefault="00513117" w:rsidP="00513117">
            <w:pPr>
              <w:widowControl w:val="0"/>
              <w:spacing w:after="0" w:line="276" w:lineRule="auto"/>
              <w:rPr>
                <w:rFonts w:ascii="Arial" w:eastAsia="Arial" w:hAnsi="Arial" w:cs="Arial"/>
                <w:color w:val="000000"/>
                <w:sz w:val="24"/>
                <w:szCs w:val="24"/>
              </w:rPr>
            </w:pPr>
          </w:p>
        </w:tc>
      </w:tr>
      <w:tr w:rsidR="00513117" w14:paraId="5B0D5935" w14:textId="77777777">
        <w:trPr>
          <w:trHeight w:val="864"/>
        </w:trPr>
        <w:tc>
          <w:tcPr>
            <w:tcW w:w="2970" w:type="dxa"/>
            <w:tcBorders>
              <w:bottom w:val="single" w:sz="4" w:space="0" w:color="000000"/>
            </w:tcBorders>
          </w:tcPr>
          <w:p w14:paraId="7909E3E7" w14:textId="6E99C99E" w:rsidR="00513117" w:rsidRDefault="009D1633" w:rsidP="009D1633">
            <w:pPr>
              <w:spacing w:after="0" w:line="240" w:lineRule="auto"/>
              <w:ind w:left="317" w:hanging="317"/>
              <w:rPr>
                <w:rFonts w:ascii="Arial" w:eastAsia="Arial" w:hAnsi="Arial" w:cs="Arial"/>
                <w:color w:val="000000"/>
                <w:sz w:val="24"/>
                <w:szCs w:val="24"/>
              </w:rPr>
            </w:pPr>
            <w:r>
              <w:rPr>
                <w:rFonts w:ascii="Arial" w:eastAsia="Arial" w:hAnsi="Arial" w:cs="Arial"/>
                <w:sz w:val="24"/>
                <w:szCs w:val="24"/>
              </w:rPr>
              <w:t>4</w:t>
            </w:r>
            <w:r w:rsidR="00513117">
              <w:rPr>
                <w:rFonts w:ascii="Arial" w:eastAsia="Arial" w:hAnsi="Arial" w:cs="Arial"/>
                <w:sz w:val="24"/>
                <w:szCs w:val="24"/>
              </w:rPr>
              <w:t xml:space="preserve">. </w:t>
            </w:r>
            <w:r w:rsidR="007E593E">
              <w:rPr>
                <w:rFonts w:ascii="Arial" w:eastAsia="Arial" w:hAnsi="Arial" w:cs="Arial"/>
                <w:sz w:val="24"/>
                <w:szCs w:val="24"/>
              </w:rPr>
              <w:t xml:space="preserve">Sign the document review and coaching form to </w:t>
            </w:r>
            <w:r w:rsidR="005538E4">
              <w:rPr>
                <w:rFonts w:ascii="Arial" w:eastAsia="Arial" w:hAnsi="Arial" w:cs="Arial"/>
                <w:sz w:val="24"/>
                <w:szCs w:val="24"/>
              </w:rPr>
              <w:t>conform</w:t>
            </w:r>
            <w:r w:rsidR="007E593E">
              <w:rPr>
                <w:rFonts w:ascii="Arial" w:eastAsia="Arial" w:hAnsi="Arial" w:cs="Arial"/>
                <w:sz w:val="24"/>
                <w:szCs w:val="24"/>
              </w:rPr>
              <w:t xml:space="preserve"> the </w:t>
            </w:r>
            <w:r>
              <w:rPr>
                <w:rFonts w:ascii="Arial" w:eastAsia="Arial" w:hAnsi="Arial" w:cs="Arial"/>
                <w:sz w:val="24"/>
                <w:szCs w:val="24"/>
              </w:rPr>
              <w:t>conducted activity and accomplish the CSMF</w:t>
            </w:r>
          </w:p>
        </w:tc>
        <w:tc>
          <w:tcPr>
            <w:tcW w:w="7755" w:type="dxa"/>
            <w:gridSpan w:val="3"/>
            <w:tcBorders>
              <w:bottom w:val="single" w:sz="4" w:space="0" w:color="000000"/>
            </w:tcBorders>
          </w:tcPr>
          <w:p w14:paraId="0B78FCD9" w14:textId="04E64F8F" w:rsidR="00513117" w:rsidRDefault="00290841" w:rsidP="00513117">
            <w:pPr>
              <w:spacing w:after="0" w:line="240" w:lineRule="auto"/>
              <w:ind w:left="421" w:hanging="421"/>
              <w:rPr>
                <w:rFonts w:ascii="Arial" w:eastAsia="Arial" w:hAnsi="Arial" w:cs="Arial"/>
                <w:sz w:val="24"/>
                <w:szCs w:val="24"/>
              </w:rPr>
            </w:pPr>
            <w:r>
              <w:rPr>
                <w:rFonts w:ascii="Arial" w:eastAsia="Arial" w:hAnsi="Arial" w:cs="Arial"/>
                <w:sz w:val="24"/>
                <w:szCs w:val="24"/>
              </w:rPr>
              <w:t>4</w:t>
            </w:r>
            <w:r w:rsidR="00513117">
              <w:rPr>
                <w:rFonts w:ascii="Arial" w:eastAsia="Arial" w:hAnsi="Arial" w:cs="Arial"/>
                <w:sz w:val="24"/>
                <w:szCs w:val="24"/>
              </w:rPr>
              <w:t xml:space="preserve">.1. </w:t>
            </w:r>
            <w:r w:rsidR="009D1633">
              <w:rPr>
                <w:rFonts w:ascii="Arial" w:eastAsia="Arial" w:hAnsi="Arial" w:cs="Arial"/>
                <w:sz w:val="24"/>
                <w:szCs w:val="24"/>
              </w:rPr>
              <w:t xml:space="preserve">Explain/clarify entries of the document review and  coaching form </w:t>
            </w:r>
            <w:r>
              <w:rPr>
                <w:rFonts w:ascii="Arial" w:eastAsia="Arial" w:hAnsi="Arial" w:cs="Arial"/>
                <w:sz w:val="24"/>
                <w:szCs w:val="24"/>
              </w:rPr>
              <w:t xml:space="preserve"> </w:t>
            </w:r>
            <w:r w:rsidR="009D1633">
              <w:rPr>
                <w:rFonts w:ascii="Arial" w:eastAsia="Arial" w:hAnsi="Arial" w:cs="Arial"/>
                <w:sz w:val="24"/>
                <w:szCs w:val="24"/>
              </w:rPr>
              <w:t>to the client and affix signature as coach</w:t>
            </w:r>
          </w:p>
          <w:p w14:paraId="1824B39F" w14:textId="0D80F44D" w:rsidR="00513117" w:rsidRDefault="009D1633" w:rsidP="00290841">
            <w:pPr>
              <w:spacing w:after="0" w:line="240" w:lineRule="auto"/>
              <w:ind w:left="421" w:hanging="421"/>
              <w:rPr>
                <w:rFonts w:ascii="Arial" w:eastAsia="Arial" w:hAnsi="Arial" w:cs="Arial"/>
                <w:color w:val="000000"/>
                <w:sz w:val="24"/>
                <w:szCs w:val="24"/>
              </w:rPr>
            </w:pPr>
            <w:r>
              <w:rPr>
                <w:rFonts w:ascii="Arial" w:eastAsia="Arial" w:hAnsi="Arial" w:cs="Arial"/>
                <w:color w:val="000000"/>
                <w:sz w:val="24"/>
                <w:szCs w:val="24"/>
              </w:rPr>
              <w:t xml:space="preserve">4.2  </w:t>
            </w:r>
            <w:r w:rsidR="00513117">
              <w:rPr>
                <w:rFonts w:ascii="Arial" w:eastAsia="Arial" w:hAnsi="Arial" w:cs="Arial"/>
                <w:color w:val="000000"/>
                <w:sz w:val="24"/>
                <w:szCs w:val="24"/>
              </w:rPr>
              <w:t>Give the client a copy of the Client Satisfaction Measurement Form</w:t>
            </w:r>
          </w:p>
          <w:p w14:paraId="3386B847" w14:textId="0FFED0D1" w:rsidR="00290841" w:rsidRDefault="00290841" w:rsidP="00290841">
            <w:pPr>
              <w:spacing w:after="0" w:line="240" w:lineRule="auto"/>
              <w:ind w:left="421" w:hanging="421"/>
              <w:rPr>
                <w:rFonts w:ascii="Arial" w:eastAsia="Arial" w:hAnsi="Arial" w:cs="Arial"/>
                <w:sz w:val="24"/>
                <w:szCs w:val="24"/>
              </w:rPr>
            </w:pPr>
            <w:r>
              <w:rPr>
                <w:rFonts w:ascii="Arial" w:eastAsia="Arial" w:hAnsi="Arial" w:cs="Arial"/>
                <w:color w:val="000000"/>
                <w:sz w:val="24"/>
                <w:szCs w:val="24"/>
              </w:rPr>
              <w:t>4.3 File Document review and coaching form.</w:t>
            </w:r>
          </w:p>
          <w:p w14:paraId="3B88C1E9" w14:textId="17078FCF" w:rsidR="00290841" w:rsidRDefault="00290841" w:rsidP="00513117">
            <w:pPr>
              <w:spacing w:after="0" w:line="240" w:lineRule="auto"/>
              <w:ind w:left="511" w:hanging="511"/>
              <w:rPr>
                <w:rFonts w:ascii="Arial" w:eastAsia="Arial" w:hAnsi="Arial" w:cs="Arial"/>
                <w:color w:val="000000"/>
                <w:sz w:val="24"/>
                <w:szCs w:val="24"/>
              </w:rPr>
            </w:pPr>
          </w:p>
        </w:tc>
        <w:tc>
          <w:tcPr>
            <w:tcW w:w="1710" w:type="dxa"/>
            <w:tcBorders>
              <w:top w:val="single" w:sz="4" w:space="0" w:color="000000"/>
              <w:left w:val="single" w:sz="4" w:space="0" w:color="000000"/>
              <w:bottom w:val="single" w:sz="4" w:space="0" w:color="000000"/>
              <w:right w:val="single" w:sz="4" w:space="0" w:color="000000"/>
            </w:tcBorders>
            <w:vAlign w:val="center"/>
          </w:tcPr>
          <w:p w14:paraId="0883E083" w14:textId="77777777" w:rsidR="00513117" w:rsidRDefault="00513117" w:rsidP="0051311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845" w:type="dxa"/>
            <w:tcBorders>
              <w:top w:val="single" w:sz="4" w:space="0" w:color="000000"/>
              <w:left w:val="single" w:sz="4" w:space="0" w:color="000000"/>
              <w:bottom w:val="single" w:sz="4" w:space="0" w:color="000000"/>
              <w:right w:val="single" w:sz="4" w:space="0" w:color="000000"/>
            </w:tcBorders>
            <w:vAlign w:val="center"/>
          </w:tcPr>
          <w:p w14:paraId="4648C566" w14:textId="5AFEB1AF" w:rsidR="00513117" w:rsidRDefault="00513117"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lang w:val="en-US"/>
              </w:rPr>
              <w:t>30</w:t>
            </w:r>
            <w:r>
              <w:rPr>
                <w:rFonts w:ascii="Arial" w:eastAsia="Arial" w:hAnsi="Arial" w:cs="Arial"/>
                <w:color w:val="000000"/>
                <w:sz w:val="24"/>
                <w:szCs w:val="24"/>
              </w:rPr>
              <w:t xml:space="preserve"> </w:t>
            </w:r>
            <w:r w:rsidR="00290841">
              <w:rPr>
                <w:rFonts w:ascii="Arial" w:eastAsia="Arial" w:hAnsi="Arial" w:cs="Arial"/>
                <w:color w:val="000000"/>
                <w:sz w:val="24"/>
                <w:szCs w:val="24"/>
              </w:rPr>
              <w:t>m</w:t>
            </w:r>
            <w:r>
              <w:rPr>
                <w:rFonts w:ascii="Arial" w:eastAsia="Arial" w:hAnsi="Arial" w:cs="Arial"/>
                <w:color w:val="000000"/>
                <w:sz w:val="24"/>
                <w:szCs w:val="24"/>
              </w:rPr>
              <w:t>inutes</w:t>
            </w:r>
          </w:p>
        </w:tc>
        <w:tc>
          <w:tcPr>
            <w:tcW w:w="2355" w:type="dxa"/>
            <w:tcBorders>
              <w:top w:val="single" w:sz="4" w:space="0" w:color="000000"/>
              <w:left w:val="single" w:sz="4" w:space="0" w:color="000000"/>
              <w:bottom w:val="single" w:sz="4" w:space="0" w:color="000000"/>
              <w:right w:val="single" w:sz="4" w:space="0" w:color="000000"/>
            </w:tcBorders>
            <w:vAlign w:val="center"/>
          </w:tcPr>
          <w:p w14:paraId="70C9C2A7" w14:textId="77777777" w:rsidR="00513117" w:rsidRDefault="00513117" w:rsidP="00513117">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 xml:space="preserve">Administrative Aide </w:t>
            </w:r>
            <w:proofErr w:type="spellStart"/>
            <w:r>
              <w:rPr>
                <w:rFonts w:ascii="Arial" w:eastAsia="Arial" w:hAnsi="Arial" w:cs="Arial"/>
                <w:i/>
                <w:iCs/>
                <w:color w:val="000000"/>
                <w:sz w:val="24"/>
                <w:szCs w:val="24"/>
              </w:rPr>
              <w:t>Vl</w:t>
            </w:r>
            <w:proofErr w:type="spellEnd"/>
            <w:r>
              <w:rPr>
                <w:rFonts w:ascii="Arial" w:eastAsia="Arial" w:hAnsi="Arial" w:cs="Arial"/>
                <w:i/>
                <w:iCs/>
                <w:color w:val="000000"/>
                <w:sz w:val="24"/>
                <w:szCs w:val="24"/>
              </w:rPr>
              <w:t>; Director</w:t>
            </w:r>
          </w:p>
          <w:p w14:paraId="073D7064" w14:textId="77777777" w:rsidR="00513117" w:rsidRDefault="00513117" w:rsidP="00513117">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OQAA</w:t>
            </w:r>
          </w:p>
        </w:tc>
      </w:tr>
      <w:tr w:rsidR="00513117" w14:paraId="03F5EEF4" w14:textId="77777777">
        <w:trPr>
          <w:trHeight w:val="755"/>
        </w:trPr>
        <w:tc>
          <w:tcPr>
            <w:tcW w:w="2970" w:type="dxa"/>
            <w:tcBorders>
              <w:top w:val="single" w:sz="4" w:space="0" w:color="000000"/>
              <w:left w:val="single" w:sz="4" w:space="0" w:color="000000"/>
              <w:bottom w:val="single" w:sz="4" w:space="0" w:color="000000"/>
              <w:right w:val="single" w:sz="4" w:space="0" w:color="000000"/>
            </w:tcBorders>
          </w:tcPr>
          <w:p w14:paraId="2A243EE4" w14:textId="77777777" w:rsidR="00513117" w:rsidRDefault="00513117" w:rsidP="00513117">
            <w:pPr>
              <w:spacing w:after="0" w:line="240" w:lineRule="auto"/>
              <w:rPr>
                <w:rFonts w:ascii="Arial Narrow" w:eastAsia="Arial Narrow" w:hAnsi="Arial Narrow" w:cs="Arial Narrow"/>
                <w:color w:val="000000"/>
                <w:sz w:val="24"/>
                <w:szCs w:val="24"/>
              </w:rPr>
            </w:pPr>
          </w:p>
        </w:tc>
        <w:tc>
          <w:tcPr>
            <w:tcW w:w="7755" w:type="dxa"/>
            <w:gridSpan w:val="3"/>
            <w:tcBorders>
              <w:left w:val="single" w:sz="4" w:space="0" w:color="000000"/>
              <w:bottom w:val="single" w:sz="4" w:space="0" w:color="000000"/>
            </w:tcBorders>
            <w:vAlign w:val="center"/>
          </w:tcPr>
          <w:p w14:paraId="4B8D753D" w14:textId="77777777" w:rsidR="00513117" w:rsidRDefault="00513117" w:rsidP="00513117">
            <w:pPr>
              <w:spacing w:after="0" w:line="240" w:lineRule="auto"/>
              <w:jc w:val="right"/>
              <w:rPr>
                <w:rFonts w:ascii="Arial" w:eastAsia="Arial" w:hAnsi="Arial" w:cs="Arial"/>
                <w:b/>
                <w:bCs/>
                <w:color w:val="000000"/>
                <w:sz w:val="24"/>
                <w:szCs w:val="24"/>
              </w:rPr>
            </w:pPr>
            <w:r>
              <w:rPr>
                <w:rFonts w:ascii="Arial" w:eastAsia="Arial" w:hAnsi="Arial" w:cs="Arial"/>
                <w:b/>
                <w:bCs/>
                <w:color w:val="000000"/>
                <w:sz w:val="24"/>
                <w:szCs w:val="24"/>
              </w:rPr>
              <w:t>TOTAL</w:t>
            </w:r>
          </w:p>
        </w:tc>
        <w:tc>
          <w:tcPr>
            <w:tcW w:w="1710" w:type="dxa"/>
            <w:tcBorders>
              <w:bottom w:val="single" w:sz="4" w:space="0" w:color="000000"/>
            </w:tcBorders>
            <w:vAlign w:val="center"/>
          </w:tcPr>
          <w:p w14:paraId="0CD778C9" w14:textId="77777777" w:rsidR="00513117" w:rsidRDefault="00513117" w:rsidP="00513117">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None</w:t>
            </w:r>
          </w:p>
        </w:tc>
        <w:tc>
          <w:tcPr>
            <w:tcW w:w="4200" w:type="dxa"/>
            <w:gridSpan w:val="2"/>
            <w:tcBorders>
              <w:bottom w:val="single" w:sz="4" w:space="0" w:color="000000"/>
              <w:right w:val="single" w:sz="4" w:space="0" w:color="000000"/>
            </w:tcBorders>
            <w:vAlign w:val="center"/>
          </w:tcPr>
          <w:p w14:paraId="41415F68" w14:textId="68B52CC1" w:rsidR="00513117" w:rsidRDefault="00290841" w:rsidP="00290841">
            <w:pPr>
              <w:spacing w:after="0" w:line="240" w:lineRule="auto"/>
              <w:rPr>
                <w:rFonts w:ascii="Arial Narrow" w:eastAsia="Arial Narrow" w:hAnsi="Arial Narrow" w:cs="Arial Narrow"/>
                <w:color w:val="000000"/>
                <w:sz w:val="24"/>
                <w:szCs w:val="24"/>
                <w:lang w:val="en-US"/>
              </w:rPr>
            </w:pPr>
            <w:r>
              <w:rPr>
                <w:rFonts w:ascii="Arial" w:eastAsia="Arial" w:hAnsi="Arial" w:cs="Arial"/>
                <w:b/>
                <w:bCs/>
                <w:color w:val="000000"/>
                <w:sz w:val="24"/>
                <w:szCs w:val="24"/>
              </w:rPr>
              <w:t>6 days 4 hours 45 mins</w:t>
            </w:r>
          </w:p>
        </w:tc>
      </w:tr>
    </w:tbl>
    <w:p w14:paraId="0CDCB5C6" w14:textId="77777777" w:rsidR="009A7C5F" w:rsidRDefault="009A7C5F">
      <w:pPr>
        <w:rPr>
          <w:rFonts w:ascii="Arial Narrow" w:eastAsia="Arial Narrow" w:hAnsi="Arial Narrow" w:cs="Arial Narrow"/>
          <w:sz w:val="24"/>
          <w:szCs w:val="24"/>
        </w:rPr>
      </w:pPr>
    </w:p>
    <w:p w14:paraId="0A362A13" w14:textId="77777777" w:rsidR="009A7C5F" w:rsidRDefault="009A7C5F">
      <w:pPr>
        <w:rPr>
          <w:rFonts w:ascii="Arial Narrow" w:eastAsia="Arial Narrow" w:hAnsi="Arial Narrow" w:cs="Arial Narrow"/>
          <w:sz w:val="24"/>
          <w:szCs w:val="24"/>
        </w:rPr>
      </w:pPr>
    </w:p>
    <w:p w14:paraId="5AF8D6C5" w14:textId="77777777" w:rsidR="009A7C5F" w:rsidRDefault="009A7C5F">
      <w:pPr>
        <w:rPr>
          <w:rFonts w:ascii="Arial Narrow" w:eastAsia="Arial Narrow" w:hAnsi="Arial Narrow" w:cs="Arial Narrow"/>
          <w:sz w:val="24"/>
          <w:szCs w:val="24"/>
        </w:rPr>
      </w:pPr>
    </w:p>
    <w:p w14:paraId="1754226E" w14:textId="77777777" w:rsidR="009A7C5F" w:rsidRDefault="009A7C5F">
      <w:pPr>
        <w:rPr>
          <w:rFonts w:ascii="Arial Narrow" w:eastAsia="Arial Narrow" w:hAnsi="Arial Narrow" w:cs="Arial Narrow"/>
          <w:sz w:val="24"/>
          <w:szCs w:val="24"/>
        </w:rPr>
      </w:pPr>
    </w:p>
    <w:p w14:paraId="11B987CB" w14:textId="77777777" w:rsidR="009A7C5F" w:rsidRDefault="009A7C5F">
      <w:pPr>
        <w:rPr>
          <w:rFonts w:ascii="Arial Narrow" w:eastAsia="Arial Narrow" w:hAnsi="Arial Narrow" w:cs="Arial Narrow"/>
          <w:sz w:val="24"/>
          <w:szCs w:val="24"/>
        </w:rPr>
      </w:pPr>
    </w:p>
    <w:p w14:paraId="159B2235" w14:textId="77777777" w:rsidR="009A7C5F" w:rsidRDefault="009A7C5F">
      <w:pPr>
        <w:rPr>
          <w:rFonts w:ascii="Arial Narrow" w:eastAsia="Arial Narrow" w:hAnsi="Arial Narrow" w:cs="Arial Narrow"/>
          <w:sz w:val="24"/>
          <w:szCs w:val="24"/>
        </w:rPr>
      </w:pPr>
    </w:p>
    <w:p w14:paraId="7B7C0C37" w14:textId="77777777" w:rsidR="009A7C5F" w:rsidRDefault="009A7C5F">
      <w:pPr>
        <w:rPr>
          <w:rFonts w:ascii="Arial Narrow" w:eastAsia="Arial Narrow" w:hAnsi="Arial Narrow" w:cs="Arial Narrow"/>
          <w:sz w:val="24"/>
          <w:szCs w:val="24"/>
        </w:rPr>
      </w:pPr>
    </w:p>
    <w:p w14:paraId="60ED8653" w14:textId="77777777" w:rsidR="009A7C5F" w:rsidRDefault="009A7C5F">
      <w:pPr>
        <w:rPr>
          <w:rFonts w:ascii="Arial Narrow" w:eastAsia="Arial Narrow" w:hAnsi="Arial Narrow" w:cs="Arial Narrow"/>
          <w:sz w:val="24"/>
          <w:szCs w:val="24"/>
        </w:rPr>
      </w:pPr>
    </w:p>
    <w:p w14:paraId="1347112C" w14:textId="77777777" w:rsidR="009A7C5F" w:rsidRDefault="009A7C5F">
      <w:pPr>
        <w:rPr>
          <w:rFonts w:ascii="Arial Narrow" w:eastAsia="Arial Narrow" w:hAnsi="Arial Narrow" w:cs="Arial Narrow"/>
          <w:sz w:val="24"/>
          <w:szCs w:val="24"/>
        </w:rPr>
      </w:pPr>
    </w:p>
    <w:p w14:paraId="3DDBABA0" w14:textId="77777777" w:rsidR="005538E4" w:rsidRDefault="005538E4">
      <w:pPr>
        <w:rPr>
          <w:rFonts w:ascii="Arial Narrow" w:eastAsia="Arial Narrow" w:hAnsi="Arial Narrow" w:cs="Arial Narrow"/>
          <w:sz w:val="24"/>
          <w:szCs w:val="24"/>
        </w:rPr>
      </w:pPr>
    </w:p>
    <w:p w14:paraId="44C1C6B3" w14:textId="77777777" w:rsidR="005538E4" w:rsidRDefault="005538E4">
      <w:pPr>
        <w:rPr>
          <w:rFonts w:ascii="Arial Narrow" w:eastAsia="Arial Narrow" w:hAnsi="Arial Narrow" w:cs="Arial Narrow"/>
          <w:sz w:val="24"/>
          <w:szCs w:val="24"/>
        </w:rPr>
      </w:pPr>
    </w:p>
    <w:p w14:paraId="1A8094BE" w14:textId="7A68EB04" w:rsidR="006D197C" w:rsidRDefault="006D197C">
      <w:pPr>
        <w:rPr>
          <w:rFonts w:ascii="Arial Narrow" w:eastAsia="Arial Narrow" w:hAnsi="Arial Narrow" w:cs="Arial Narrow"/>
          <w:sz w:val="24"/>
          <w:szCs w:val="24"/>
        </w:rPr>
      </w:pPr>
    </w:p>
    <w:p w14:paraId="260CEFBE" w14:textId="77777777" w:rsidR="00290841" w:rsidRDefault="00290841">
      <w:pPr>
        <w:rPr>
          <w:rFonts w:ascii="Arial Narrow" w:eastAsia="Arial Narrow" w:hAnsi="Arial Narrow" w:cs="Arial Narrow"/>
          <w:sz w:val="24"/>
          <w:szCs w:val="24"/>
        </w:rPr>
      </w:pPr>
    </w:p>
    <w:p w14:paraId="4AD1C7B1" w14:textId="77777777" w:rsidR="009A7C5F" w:rsidRDefault="009A7C5F">
      <w:pPr>
        <w:rPr>
          <w:rFonts w:ascii="Arial Narrow" w:eastAsia="Arial Narrow" w:hAnsi="Arial Narrow" w:cs="Arial Narrow"/>
          <w:sz w:val="24"/>
          <w:szCs w:val="24"/>
        </w:rPr>
      </w:pPr>
    </w:p>
    <w:p w14:paraId="3EB37B05" w14:textId="77777777" w:rsidR="009A7C5F" w:rsidRDefault="000442C9">
      <w:pPr>
        <w:numPr>
          <w:ilvl w:val="0"/>
          <w:numId w:val="8"/>
        </w:numPr>
        <w:rPr>
          <w:rFonts w:ascii="Arial" w:eastAsia="Arial" w:hAnsi="Arial" w:cs="Arial"/>
          <w:b/>
          <w:bCs/>
          <w:color w:val="000000"/>
          <w:sz w:val="24"/>
          <w:szCs w:val="24"/>
        </w:rPr>
      </w:pPr>
      <w:r>
        <w:rPr>
          <w:rFonts w:ascii="Arial" w:eastAsia="Arial" w:hAnsi="Arial" w:cs="Arial"/>
          <w:b/>
          <w:bCs/>
          <w:color w:val="000000"/>
          <w:sz w:val="24"/>
          <w:szCs w:val="24"/>
        </w:rPr>
        <w:lastRenderedPageBreak/>
        <w:t>Issuance of Certifications</w:t>
      </w:r>
    </w:p>
    <w:p w14:paraId="06834759" w14:textId="77777777" w:rsidR="009A7C5F" w:rsidRDefault="000442C9">
      <w:pPr>
        <w:ind w:firstLine="720"/>
        <w:jc w:val="both"/>
        <w:rPr>
          <w:rFonts w:ascii="Arial" w:eastAsia="Arial" w:hAnsi="Arial" w:cs="Arial"/>
          <w:sz w:val="24"/>
          <w:szCs w:val="24"/>
        </w:rPr>
      </w:pPr>
      <w:r>
        <w:rPr>
          <w:rFonts w:ascii="Arial" w:eastAsia="Arial" w:hAnsi="Arial" w:cs="Arial"/>
          <w:sz w:val="24"/>
          <w:szCs w:val="24"/>
        </w:rPr>
        <w:t xml:space="preserve">This service provides certifications to university personnel and offices for their participation in the University’s Quality Management System, internal quality audits, internal assessments, and other university quality assurance mechanisms. It also issues certifications to employees conducting research that requires data on program </w:t>
      </w:r>
      <w:r>
        <w:rPr>
          <w:rFonts w:ascii="Arial" w:eastAsia="Arial" w:hAnsi="Arial" w:cs="Arial"/>
          <w:sz w:val="24"/>
          <w:szCs w:val="24"/>
          <w:lang w:val="en-US"/>
        </w:rPr>
        <w:t>accreditation's</w:t>
      </w:r>
      <w:r>
        <w:rPr>
          <w:rFonts w:ascii="Arial" w:eastAsia="Arial" w:hAnsi="Arial" w:cs="Arial"/>
          <w:sz w:val="24"/>
          <w:szCs w:val="24"/>
        </w:rPr>
        <w:t xml:space="preserve"> and COPC, as well as to those applying for learning and development programs that require information on the University’s program accreditation status or level.</w:t>
      </w:r>
    </w:p>
    <w:tbl>
      <w:tblPr>
        <w:tblStyle w:val="Style35"/>
        <w:tblW w:w="164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39"/>
        <w:gridCol w:w="105"/>
        <w:gridCol w:w="5924"/>
        <w:gridCol w:w="2082"/>
        <w:gridCol w:w="1320"/>
        <w:gridCol w:w="1946"/>
        <w:gridCol w:w="2139"/>
      </w:tblGrid>
      <w:tr w:rsidR="009A7C5F" w14:paraId="191E3677" w14:textId="77777777" w:rsidTr="0023571F">
        <w:tc>
          <w:tcPr>
            <w:tcW w:w="3045" w:type="dxa"/>
            <w:gridSpan w:val="2"/>
            <w:shd w:val="clear" w:color="auto" w:fill="0B5514"/>
          </w:tcPr>
          <w:p w14:paraId="7554D8ED"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Office or Division:</w:t>
            </w:r>
          </w:p>
        </w:tc>
        <w:tc>
          <w:tcPr>
            <w:tcW w:w="13410" w:type="dxa"/>
            <w:gridSpan w:val="5"/>
            <w:vAlign w:val="center"/>
          </w:tcPr>
          <w:p w14:paraId="5312F3C2"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w:t>
            </w:r>
          </w:p>
        </w:tc>
      </w:tr>
      <w:tr w:rsidR="009A7C5F" w14:paraId="0E23ACB4" w14:textId="77777777" w:rsidTr="0023571F">
        <w:tc>
          <w:tcPr>
            <w:tcW w:w="3045" w:type="dxa"/>
            <w:gridSpan w:val="2"/>
            <w:shd w:val="clear" w:color="auto" w:fill="0B5514"/>
          </w:tcPr>
          <w:p w14:paraId="371C36AB"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Classification:</w:t>
            </w:r>
          </w:p>
        </w:tc>
        <w:tc>
          <w:tcPr>
            <w:tcW w:w="13410" w:type="dxa"/>
            <w:gridSpan w:val="5"/>
            <w:vAlign w:val="center"/>
          </w:tcPr>
          <w:p w14:paraId="506A03E1"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Simple Transaction</w:t>
            </w:r>
          </w:p>
        </w:tc>
      </w:tr>
      <w:tr w:rsidR="009A7C5F" w14:paraId="0FF461A5" w14:textId="77777777" w:rsidTr="0023571F">
        <w:tc>
          <w:tcPr>
            <w:tcW w:w="3045" w:type="dxa"/>
            <w:gridSpan w:val="2"/>
            <w:shd w:val="clear" w:color="auto" w:fill="0B5514"/>
          </w:tcPr>
          <w:p w14:paraId="09A52054"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 xml:space="preserve">Type of Transaction: </w:t>
            </w:r>
          </w:p>
        </w:tc>
        <w:tc>
          <w:tcPr>
            <w:tcW w:w="13410" w:type="dxa"/>
            <w:gridSpan w:val="5"/>
            <w:vAlign w:val="center"/>
          </w:tcPr>
          <w:p w14:paraId="1ED5ED11"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G2G- Government to Government Employee</w:t>
            </w:r>
          </w:p>
        </w:tc>
      </w:tr>
      <w:tr w:rsidR="009A7C5F" w14:paraId="7CA00731" w14:textId="77777777" w:rsidTr="0023571F">
        <w:tc>
          <w:tcPr>
            <w:tcW w:w="3045" w:type="dxa"/>
            <w:gridSpan w:val="2"/>
            <w:shd w:val="clear" w:color="auto" w:fill="0B5514"/>
          </w:tcPr>
          <w:p w14:paraId="2D52C0D2" w14:textId="77777777" w:rsidR="009A7C5F" w:rsidRDefault="000442C9">
            <w:pPr>
              <w:spacing w:after="0" w:line="240" w:lineRule="auto"/>
              <w:rPr>
                <w:rFonts w:ascii="Arial" w:eastAsia="Arial" w:hAnsi="Arial" w:cs="Arial"/>
                <w:sz w:val="24"/>
                <w:szCs w:val="24"/>
              </w:rPr>
            </w:pPr>
            <w:r>
              <w:rPr>
                <w:rFonts w:ascii="Arial" w:eastAsia="Arial" w:hAnsi="Arial" w:cs="Arial"/>
                <w:color w:val="FFFFFF"/>
                <w:sz w:val="24"/>
                <w:szCs w:val="24"/>
              </w:rPr>
              <w:t>Who may avail:</w:t>
            </w:r>
          </w:p>
        </w:tc>
        <w:tc>
          <w:tcPr>
            <w:tcW w:w="13410" w:type="dxa"/>
            <w:gridSpan w:val="5"/>
            <w:vAlign w:val="center"/>
          </w:tcPr>
          <w:p w14:paraId="5ABC15E0"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BSU Personnel</w:t>
            </w:r>
          </w:p>
        </w:tc>
      </w:tr>
      <w:tr w:rsidR="009A7C5F" w14:paraId="173752F6" w14:textId="77777777" w:rsidTr="0023571F">
        <w:trPr>
          <w:trHeight w:val="413"/>
        </w:trPr>
        <w:tc>
          <w:tcPr>
            <w:tcW w:w="8970" w:type="dxa"/>
            <w:gridSpan w:val="3"/>
            <w:shd w:val="clear" w:color="auto" w:fill="0B5514"/>
            <w:vAlign w:val="center"/>
          </w:tcPr>
          <w:p w14:paraId="2240D452"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CHECKLIST OF REQUIREMENTS</w:t>
            </w:r>
          </w:p>
        </w:tc>
        <w:tc>
          <w:tcPr>
            <w:tcW w:w="7485" w:type="dxa"/>
            <w:gridSpan w:val="4"/>
            <w:shd w:val="clear" w:color="auto" w:fill="0B5514"/>
            <w:vAlign w:val="center"/>
          </w:tcPr>
          <w:p w14:paraId="2C1E0876"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WHERE TO SECURE</w:t>
            </w:r>
          </w:p>
        </w:tc>
      </w:tr>
      <w:tr w:rsidR="009A7C5F" w14:paraId="5E2676A3" w14:textId="77777777" w:rsidTr="0023571F">
        <w:trPr>
          <w:trHeight w:hRule="exact" w:val="288"/>
        </w:trPr>
        <w:tc>
          <w:tcPr>
            <w:tcW w:w="8970" w:type="dxa"/>
            <w:gridSpan w:val="3"/>
            <w:vAlign w:val="center"/>
          </w:tcPr>
          <w:p w14:paraId="407674C5" w14:textId="6EAEA799" w:rsidR="009A7C5F" w:rsidRDefault="000442C9" w:rsidP="006D197C">
            <w:pPr>
              <w:rPr>
                <w:rFonts w:ascii="Arial" w:eastAsia="Arial" w:hAnsi="Arial" w:cs="Arial"/>
                <w:color w:val="FF0000"/>
                <w:sz w:val="24"/>
                <w:szCs w:val="24"/>
              </w:rPr>
            </w:pPr>
            <w:r>
              <w:rPr>
                <w:rFonts w:ascii="Arial" w:eastAsia="Arial" w:hAnsi="Arial" w:cs="Arial"/>
                <w:color w:val="000000" w:themeColor="text1"/>
                <w:sz w:val="24"/>
                <w:szCs w:val="24"/>
              </w:rPr>
              <w:t>Document Request Form</w:t>
            </w:r>
            <w:r>
              <w:rPr>
                <w:rFonts w:ascii="Arial" w:eastAsia="Arial" w:hAnsi="Arial" w:cs="Arial"/>
                <w:color w:val="000000" w:themeColor="text1"/>
                <w:sz w:val="24"/>
                <w:szCs w:val="24"/>
                <w:lang w:val="en-US"/>
              </w:rPr>
              <w:t xml:space="preserve"> ( QF-OQAA-01</w:t>
            </w:r>
            <w:r>
              <w:rPr>
                <w:rFonts w:ascii="Arial" w:eastAsia="Arial" w:hAnsi="Arial" w:cs="Arial"/>
                <w:color w:val="000000" w:themeColor="text1"/>
                <w:sz w:val="24"/>
                <w:szCs w:val="24"/>
              </w:rPr>
              <w:t xml:space="preserve">), </w:t>
            </w:r>
            <w:r w:rsidR="006D197C">
              <w:rPr>
                <w:rFonts w:ascii="Arial" w:eastAsia="Arial" w:hAnsi="Arial" w:cs="Arial"/>
                <w:color w:val="000000" w:themeColor="text1"/>
                <w:sz w:val="24"/>
                <w:szCs w:val="24"/>
              </w:rPr>
              <w:t>latest revision</w:t>
            </w:r>
            <w:r>
              <w:rPr>
                <w:rFonts w:ascii="Arial" w:eastAsia="Arial" w:hAnsi="Arial" w:cs="Arial"/>
                <w:color w:val="000000" w:themeColor="text1"/>
                <w:sz w:val="24"/>
                <w:szCs w:val="24"/>
              </w:rPr>
              <w:t>, 1 Original Copy</w:t>
            </w:r>
          </w:p>
        </w:tc>
        <w:tc>
          <w:tcPr>
            <w:tcW w:w="7485" w:type="dxa"/>
            <w:gridSpan w:val="4"/>
            <w:vAlign w:val="center"/>
          </w:tcPr>
          <w:p w14:paraId="1B6A7565"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Office for Quality Assurance and Accreditation (OQAA)</w:t>
            </w:r>
          </w:p>
        </w:tc>
      </w:tr>
      <w:tr w:rsidR="009A7C5F" w14:paraId="7FC6BC50" w14:textId="77777777" w:rsidTr="005538E4">
        <w:trPr>
          <w:trHeight w:val="706"/>
        </w:trPr>
        <w:tc>
          <w:tcPr>
            <w:tcW w:w="2940" w:type="dxa"/>
            <w:shd w:val="clear" w:color="auto" w:fill="0B5514"/>
            <w:vAlign w:val="center"/>
          </w:tcPr>
          <w:p w14:paraId="04A227FB"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CLIENT STEPS</w:t>
            </w:r>
          </w:p>
        </w:tc>
        <w:tc>
          <w:tcPr>
            <w:tcW w:w="8112" w:type="dxa"/>
            <w:gridSpan w:val="3"/>
            <w:shd w:val="clear" w:color="auto" w:fill="0B5514"/>
            <w:vAlign w:val="center"/>
          </w:tcPr>
          <w:p w14:paraId="5BE476B6"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AGENCY ACTIONS</w:t>
            </w:r>
          </w:p>
        </w:tc>
        <w:tc>
          <w:tcPr>
            <w:tcW w:w="1320" w:type="dxa"/>
            <w:shd w:val="clear" w:color="auto" w:fill="0B5514"/>
            <w:vAlign w:val="center"/>
          </w:tcPr>
          <w:p w14:paraId="66AB1C9A"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FEES TO BE PAID</w:t>
            </w:r>
          </w:p>
        </w:tc>
        <w:tc>
          <w:tcPr>
            <w:tcW w:w="1946" w:type="dxa"/>
            <w:shd w:val="clear" w:color="auto" w:fill="0B5514"/>
            <w:vAlign w:val="center"/>
          </w:tcPr>
          <w:p w14:paraId="4D751CC8"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PROCESSING TIME</w:t>
            </w:r>
          </w:p>
        </w:tc>
        <w:tc>
          <w:tcPr>
            <w:tcW w:w="2137" w:type="dxa"/>
            <w:shd w:val="clear" w:color="auto" w:fill="0B5514"/>
            <w:vAlign w:val="center"/>
          </w:tcPr>
          <w:p w14:paraId="20DE0085" w14:textId="77777777" w:rsidR="009A7C5F" w:rsidRDefault="000442C9">
            <w:pPr>
              <w:spacing w:after="0" w:line="240" w:lineRule="auto"/>
              <w:jc w:val="center"/>
              <w:rPr>
                <w:rFonts w:ascii="Arial" w:eastAsia="Arial" w:hAnsi="Arial" w:cs="Arial"/>
                <w:color w:val="FFFFFF"/>
                <w:sz w:val="24"/>
                <w:szCs w:val="24"/>
              </w:rPr>
            </w:pPr>
            <w:r>
              <w:rPr>
                <w:rFonts w:ascii="Arial" w:eastAsia="Arial" w:hAnsi="Arial" w:cs="Arial"/>
                <w:color w:val="FFFFFF"/>
                <w:sz w:val="24"/>
                <w:szCs w:val="24"/>
              </w:rPr>
              <w:t>PERSON RESPONSIBLE</w:t>
            </w:r>
          </w:p>
        </w:tc>
      </w:tr>
      <w:tr w:rsidR="009A7C5F" w14:paraId="2E85DA25" w14:textId="77777777" w:rsidTr="005538E4">
        <w:trPr>
          <w:trHeight w:val="840"/>
        </w:trPr>
        <w:tc>
          <w:tcPr>
            <w:tcW w:w="2940" w:type="dxa"/>
            <w:vMerge w:val="restart"/>
          </w:tcPr>
          <w:p w14:paraId="06334CA4" w14:textId="77777777" w:rsidR="009A7C5F" w:rsidRDefault="009A7C5F">
            <w:pPr>
              <w:spacing w:after="0" w:line="240" w:lineRule="auto"/>
              <w:ind w:left="245"/>
              <w:rPr>
                <w:rFonts w:ascii="Arial" w:eastAsia="Arial" w:hAnsi="Arial" w:cs="Arial"/>
                <w:color w:val="000000"/>
                <w:sz w:val="24"/>
                <w:szCs w:val="24"/>
              </w:rPr>
            </w:pPr>
          </w:p>
          <w:p w14:paraId="790FE18D" w14:textId="77777777" w:rsidR="009A7C5F" w:rsidRDefault="000442C9" w:rsidP="006D197C">
            <w:pPr>
              <w:spacing w:after="0" w:line="240" w:lineRule="auto"/>
              <w:ind w:left="310" w:hanging="310"/>
              <w:rPr>
                <w:rFonts w:ascii="Arial" w:eastAsia="Arial" w:hAnsi="Arial" w:cs="Arial"/>
                <w:color w:val="000000"/>
                <w:sz w:val="24"/>
                <w:szCs w:val="24"/>
              </w:rPr>
            </w:pPr>
            <w:r>
              <w:rPr>
                <w:rFonts w:ascii="Arial" w:eastAsia="Arial" w:hAnsi="Arial" w:cs="Arial"/>
                <w:color w:val="000000"/>
                <w:sz w:val="24"/>
                <w:szCs w:val="24"/>
              </w:rPr>
              <w:t>1. Fill out the request from</w:t>
            </w:r>
          </w:p>
        </w:tc>
        <w:tc>
          <w:tcPr>
            <w:tcW w:w="8112" w:type="dxa"/>
            <w:gridSpan w:val="3"/>
          </w:tcPr>
          <w:p w14:paraId="714CE457"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1.1. Receive the request form and check for completeness.</w:t>
            </w:r>
          </w:p>
          <w:p w14:paraId="2DE0E334" w14:textId="77777777" w:rsidR="009A7C5F" w:rsidRDefault="000442C9" w:rsidP="006D197C">
            <w:pPr>
              <w:spacing w:after="0" w:line="240" w:lineRule="auto"/>
              <w:ind w:left="490" w:hanging="490"/>
              <w:rPr>
                <w:rFonts w:ascii="Arial" w:eastAsia="Arial" w:hAnsi="Arial" w:cs="Arial"/>
                <w:color w:val="000000"/>
                <w:sz w:val="24"/>
                <w:szCs w:val="24"/>
              </w:rPr>
            </w:pPr>
            <w:r>
              <w:rPr>
                <w:rFonts w:ascii="Arial" w:eastAsia="Arial" w:hAnsi="Arial" w:cs="Arial"/>
                <w:color w:val="000000"/>
                <w:sz w:val="24"/>
                <w:szCs w:val="24"/>
              </w:rPr>
              <w:t>1.2. Inform the Client to expect an email or message regarding the schedule of the availability of the requested records.</w:t>
            </w:r>
          </w:p>
        </w:tc>
        <w:tc>
          <w:tcPr>
            <w:tcW w:w="1320" w:type="dxa"/>
            <w:vMerge w:val="restart"/>
            <w:vAlign w:val="center"/>
          </w:tcPr>
          <w:p w14:paraId="277916A3" w14:textId="77777777" w:rsidR="009A7C5F" w:rsidRDefault="000442C9">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rPr>
              <w:t>None</w:t>
            </w:r>
          </w:p>
        </w:tc>
        <w:tc>
          <w:tcPr>
            <w:tcW w:w="1946" w:type="dxa"/>
            <w:vAlign w:val="center"/>
          </w:tcPr>
          <w:p w14:paraId="6B662F66" w14:textId="126155CD" w:rsidR="009A7C5F" w:rsidRDefault="000442C9"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lang w:val="en-US"/>
              </w:rPr>
              <w:t>15 minutes</w:t>
            </w:r>
          </w:p>
        </w:tc>
        <w:tc>
          <w:tcPr>
            <w:tcW w:w="2137" w:type="dxa"/>
          </w:tcPr>
          <w:p w14:paraId="51CCE616" w14:textId="77777777" w:rsidR="002117FA" w:rsidRDefault="002117FA">
            <w:pPr>
              <w:spacing w:after="0" w:line="240" w:lineRule="auto"/>
              <w:rPr>
                <w:rFonts w:ascii="Arial" w:eastAsia="Arial" w:hAnsi="Arial" w:cs="Arial"/>
                <w:i/>
                <w:iCs/>
                <w:sz w:val="24"/>
                <w:szCs w:val="24"/>
              </w:rPr>
            </w:pPr>
          </w:p>
          <w:p w14:paraId="4A354122" w14:textId="232E6EE1" w:rsidR="00290841" w:rsidRDefault="000442C9" w:rsidP="00290841">
            <w:pPr>
              <w:spacing w:after="0" w:line="240" w:lineRule="auto"/>
              <w:rPr>
                <w:rFonts w:ascii="Arial" w:eastAsia="Arial" w:hAnsi="Arial" w:cs="Arial"/>
                <w:i/>
                <w:iCs/>
                <w:color w:val="000000"/>
                <w:sz w:val="24"/>
                <w:szCs w:val="24"/>
              </w:rPr>
            </w:pPr>
            <w:r>
              <w:rPr>
                <w:rFonts w:ascii="Arial" w:eastAsia="Arial" w:hAnsi="Arial" w:cs="Arial"/>
                <w:i/>
                <w:iCs/>
                <w:sz w:val="24"/>
                <w:szCs w:val="24"/>
              </w:rPr>
              <w:t xml:space="preserve">Administrative Aide </w:t>
            </w:r>
            <w:proofErr w:type="spellStart"/>
            <w:r>
              <w:rPr>
                <w:rFonts w:ascii="Arial" w:eastAsia="Arial" w:hAnsi="Arial" w:cs="Arial"/>
                <w:i/>
                <w:iCs/>
                <w:sz w:val="24"/>
                <w:szCs w:val="24"/>
              </w:rPr>
              <w:t>Vl</w:t>
            </w:r>
            <w:proofErr w:type="spellEnd"/>
          </w:p>
          <w:p w14:paraId="78109089" w14:textId="0CE12606" w:rsidR="009A7C5F" w:rsidRDefault="009A7C5F">
            <w:pPr>
              <w:spacing w:after="0" w:line="240" w:lineRule="auto"/>
              <w:jc w:val="center"/>
              <w:rPr>
                <w:rFonts w:ascii="Arial" w:eastAsia="Arial" w:hAnsi="Arial" w:cs="Arial"/>
                <w:i/>
                <w:iCs/>
                <w:color w:val="000000"/>
                <w:sz w:val="24"/>
                <w:szCs w:val="24"/>
              </w:rPr>
            </w:pPr>
          </w:p>
        </w:tc>
      </w:tr>
      <w:tr w:rsidR="009A7C5F" w14:paraId="56D752C0" w14:textId="77777777" w:rsidTr="005538E4">
        <w:trPr>
          <w:trHeight w:val="420"/>
        </w:trPr>
        <w:tc>
          <w:tcPr>
            <w:tcW w:w="2940" w:type="dxa"/>
            <w:vMerge/>
          </w:tcPr>
          <w:p w14:paraId="600E9960" w14:textId="77777777" w:rsidR="009A7C5F" w:rsidRDefault="009A7C5F">
            <w:pPr>
              <w:widowControl w:val="0"/>
              <w:spacing w:after="0" w:line="276" w:lineRule="auto"/>
              <w:rPr>
                <w:rFonts w:ascii="Arial" w:eastAsia="Arial" w:hAnsi="Arial" w:cs="Arial"/>
                <w:i/>
                <w:iCs/>
                <w:color w:val="000000"/>
                <w:sz w:val="24"/>
                <w:szCs w:val="24"/>
              </w:rPr>
            </w:pPr>
          </w:p>
        </w:tc>
        <w:tc>
          <w:tcPr>
            <w:tcW w:w="8112" w:type="dxa"/>
            <w:gridSpan w:val="3"/>
          </w:tcPr>
          <w:p w14:paraId="2B1EF335" w14:textId="77777777" w:rsidR="009A7C5F" w:rsidRDefault="000442C9" w:rsidP="006D197C">
            <w:pPr>
              <w:spacing w:after="0" w:line="240" w:lineRule="auto"/>
              <w:ind w:left="490" w:hanging="490"/>
              <w:rPr>
                <w:rFonts w:ascii="Arial" w:eastAsia="Arial" w:hAnsi="Arial" w:cs="Arial"/>
                <w:sz w:val="24"/>
                <w:szCs w:val="24"/>
              </w:rPr>
            </w:pPr>
            <w:r>
              <w:rPr>
                <w:rFonts w:ascii="Arial" w:eastAsia="Arial" w:hAnsi="Arial" w:cs="Arial"/>
                <w:sz w:val="24"/>
                <w:szCs w:val="24"/>
              </w:rPr>
              <w:t>1.3. Forward the form to the OQAA Director for appropriate action and signing.</w:t>
            </w:r>
          </w:p>
          <w:p w14:paraId="5D651158" w14:textId="77777777" w:rsidR="009A7C5F" w:rsidRDefault="000442C9">
            <w:pPr>
              <w:spacing w:after="0" w:line="240" w:lineRule="auto"/>
              <w:rPr>
                <w:rFonts w:ascii="Arial" w:eastAsia="Arial" w:hAnsi="Arial" w:cs="Arial"/>
                <w:color w:val="000000"/>
                <w:sz w:val="24"/>
                <w:szCs w:val="24"/>
              </w:rPr>
            </w:pPr>
            <w:r>
              <w:rPr>
                <w:rFonts w:ascii="Arial" w:eastAsia="Arial" w:hAnsi="Arial" w:cs="Arial"/>
                <w:color w:val="000000"/>
                <w:sz w:val="24"/>
                <w:szCs w:val="24"/>
              </w:rPr>
              <w:t>1.4. OQAA Director reviews the request and endorses for processing.</w:t>
            </w:r>
          </w:p>
        </w:tc>
        <w:tc>
          <w:tcPr>
            <w:tcW w:w="1320" w:type="dxa"/>
            <w:vMerge/>
            <w:vAlign w:val="center"/>
          </w:tcPr>
          <w:p w14:paraId="095735B0" w14:textId="77777777" w:rsidR="009A7C5F" w:rsidRDefault="009A7C5F">
            <w:pPr>
              <w:widowControl w:val="0"/>
              <w:spacing w:after="0" w:line="276" w:lineRule="auto"/>
              <w:rPr>
                <w:rFonts w:ascii="Arial" w:eastAsia="Arial" w:hAnsi="Arial" w:cs="Arial"/>
                <w:color w:val="000000"/>
                <w:sz w:val="24"/>
                <w:szCs w:val="24"/>
              </w:rPr>
            </w:pPr>
          </w:p>
        </w:tc>
        <w:tc>
          <w:tcPr>
            <w:tcW w:w="1946" w:type="dxa"/>
            <w:vAlign w:val="center"/>
          </w:tcPr>
          <w:p w14:paraId="71B356CF" w14:textId="77777777" w:rsidR="009A7C5F" w:rsidRDefault="000442C9" w:rsidP="005538E4">
            <w:pPr>
              <w:widowControl w:val="0"/>
              <w:spacing w:after="0" w:line="276" w:lineRule="auto"/>
              <w:jc w:val="center"/>
              <w:rPr>
                <w:rFonts w:ascii="Arial" w:eastAsia="Arial" w:hAnsi="Arial" w:cs="Arial"/>
                <w:color w:val="000000"/>
                <w:sz w:val="24"/>
                <w:szCs w:val="24"/>
                <w:lang w:val="en-US"/>
              </w:rPr>
            </w:pPr>
            <w:r>
              <w:rPr>
                <w:rFonts w:ascii="Arial" w:eastAsia="Arial" w:hAnsi="Arial" w:cs="Arial"/>
                <w:color w:val="000000"/>
                <w:sz w:val="24"/>
                <w:szCs w:val="24"/>
                <w:lang w:val="en-US"/>
              </w:rPr>
              <w:t>1</w:t>
            </w:r>
            <w:r>
              <w:rPr>
                <w:rFonts w:ascii="Arial" w:eastAsia="Arial" w:hAnsi="Arial" w:cs="Arial"/>
                <w:color w:val="000000"/>
                <w:sz w:val="24"/>
                <w:szCs w:val="24"/>
              </w:rPr>
              <w:t xml:space="preserve"> day</w:t>
            </w:r>
            <w:r>
              <w:rPr>
                <w:rFonts w:ascii="Arial" w:eastAsia="Arial" w:hAnsi="Arial" w:cs="Arial"/>
                <w:color w:val="000000"/>
                <w:sz w:val="24"/>
                <w:szCs w:val="24"/>
                <w:lang w:val="en-US"/>
              </w:rPr>
              <w:t>, 30 minutes</w:t>
            </w:r>
          </w:p>
        </w:tc>
        <w:tc>
          <w:tcPr>
            <w:tcW w:w="2137" w:type="dxa"/>
          </w:tcPr>
          <w:p w14:paraId="343A5152" w14:textId="74C4C4CC" w:rsidR="00290841" w:rsidRDefault="00290841" w:rsidP="00290841">
            <w:pPr>
              <w:spacing w:after="0" w:line="240" w:lineRule="auto"/>
              <w:rPr>
                <w:rFonts w:ascii="Arial" w:eastAsia="Arial" w:hAnsi="Arial" w:cs="Arial"/>
                <w:i/>
                <w:iCs/>
                <w:sz w:val="24"/>
                <w:szCs w:val="24"/>
              </w:rPr>
            </w:pPr>
          </w:p>
          <w:p w14:paraId="0816340C" w14:textId="6D8846DE" w:rsidR="009A7C5F" w:rsidRDefault="00290841" w:rsidP="00290841">
            <w:pPr>
              <w:widowControl w:val="0"/>
              <w:spacing w:after="0" w:line="276" w:lineRule="auto"/>
              <w:rPr>
                <w:rFonts w:ascii="Arial" w:eastAsia="Arial" w:hAnsi="Arial" w:cs="Arial"/>
                <w:color w:val="000000"/>
                <w:sz w:val="24"/>
                <w:szCs w:val="24"/>
              </w:rPr>
            </w:pPr>
            <w:r>
              <w:rPr>
                <w:rFonts w:ascii="Arial" w:eastAsia="Arial" w:hAnsi="Arial" w:cs="Arial"/>
                <w:i/>
                <w:iCs/>
                <w:color w:val="000000"/>
                <w:sz w:val="24"/>
                <w:szCs w:val="24"/>
              </w:rPr>
              <w:t>OQAA Director</w:t>
            </w:r>
          </w:p>
        </w:tc>
      </w:tr>
      <w:tr w:rsidR="009A7C5F" w14:paraId="598107C6" w14:textId="77777777" w:rsidTr="005538E4">
        <w:trPr>
          <w:trHeight w:val="720"/>
        </w:trPr>
        <w:tc>
          <w:tcPr>
            <w:tcW w:w="2940" w:type="dxa"/>
            <w:vMerge/>
          </w:tcPr>
          <w:p w14:paraId="1D8E77E7" w14:textId="77777777" w:rsidR="009A7C5F" w:rsidRDefault="009A7C5F">
            <w:pPr>
              <w:widowControl w:val="0"/>
              <w:spacing w:after="0" w:line="276" w:lineRule="auto"/>
              <w:rPr>
                <w:rFonts w:ascii="Arial" w:eastAsia="Arial" w:hAnsi="Arial" w:cs="Arial"/>
                <w:color w:val="000000"/>
                <w:sz w:val="24"/>
                <w:szCs w:val="24"/>
              </w:rPr>
            </w:pPr>
          </w:p>
        </w:tc>
        <w:tc>
          <w:tcPr>
            <w:tcW w:w="8112" w:type="dxa"/>
            <w:gridSpan w:val="3"/>
          </w:tcPr>
          <w:p w14:paraId="7D9A9ED3" w14:textId="77777777" w:rsidR="009A7C5F" w:rsidRDefault="000442C9">
            <w:pPr>
              <w:spacing w:after="0" w:line="240" w:lineRule="auto"/>
              <w:rPr>
                <w:rFonts w:ascii="Arial" w:eastAsia="Arial" w:hAnsi="Arial" w:cs="Arial"/>
                <w:sz w:val="24"/>
                <w:szCs w:val="24"/>
              </w:rPr>
            </w:pPr>
            <w:r>
              <w:rPr>
                <w:rFonts w:ascii="Arial" w:eastAsia="Arial" w:hAnsi="Arial" w:cs="Arial"/>
                <w:sz w:val="24"/>
                <w:szCs w:val="24"/>
              </w:rPr>
              <w:t>1.5. Consolidate data needed and prepare the certification.</w:t>
            </w:r>
          </w:p>
          <w:p w14:paraId="2FCBF08D" w14:textId="3AF8E530" w:rsidR="009A7C5F" w:rsidRDefault="000442C9">
            <w:pPr>
              <w:spacing w:after="0" w:line="240" w:lineRule="auto"/>
              <w:rPr>
                <w:rFonts w:ascii="Arial" w:eastAsia="Arial" w:hAnsi="Arial" w:cs="Arial"/>
                <w:sz w:val="24"/>
                <w:szCs w:val="24"/>
              </w:rPr>
            </w:pPr>
            <w:r>
              <w:rPr>
                <w:rFonts w:ascii="Arial" w:eastAsia="Arial" w:hAnsi="Arial" w:cs="Arial"/>
                <w:sz w:val="24"/>
                <w:szCs w:val="24"/>
              </w:rPr>
              <w:t xml:space="preserve">1.6. </w:t>
            </w:r>
            <w:r w:rsidR="00D2207C">
              <w:rPr>
                <w:rFonts w:ascii="Arial" w:eastAsia="Arial" w:hAnsi="Arial" w:cs="Arial"/>
                <w:sz w:val="24"/>
                <w:szCs w:val="24"/>
              </w:rPr>
              <w:t xml:space="preserve">Forward certification to the OQAA Director for review and signing. </w:t>
            </w:r>
          </w:p>
          <w:p w14:paraId="3DD81A47" w14:textId="053FE6F6" w:rsidR="009A7C5F" w:rsidRDefault="000442C9" w:rsidP="00D2207C">
            <w:pPr>
              <w:spacing w:after="0" w:line="240" w:lineRule="auto"/>
              <w:rPr>
                <w:rFonts w:ascii="Arial" w:eastAsia="Arial" w:hAnsi="Arial" w:cs="Arial"/>
                <w:sz w:val="24"/>
                <w:szCs w:val="24"/>
              </w:rPr>
            </w:pPr>
            <w:r>
              <w:rPr>
                <w:rFonts w:ascii="Arial" w:eastAsia="Arial" w:hAnsi="Arial" w:cs="Arial"/>
                <w:sz w:val="24"/>
                <w:szCs w:val="24"/>
              </w:rPr>
              <w:t xml:space="preserve">1.7. Inform Client of the availability of the requested certification </w:t>
            </w:r>
          </w:p>
        </w:tc>
        <w:tc>
          <w:tcPr>
            <w:tcW w:w="1320" w:type="dxa"/>
            <w:vMerge/>
            <w:vAlign w:val="center"/>
          </w:tcPr>
          <w:p w14:paraId="2674F375" w14:textId="77777777" w:rsidR="009A7C5F" w:rsidRDefault="009A7C5F">
            <w:pPr>
              <w:widowControl w:val="0"/>
              <w:spacing w:after="0" w:line="276" w:lineRule="auto"/>
              <w:rPr>
                <w:rFonts w:ascii="Arial" w:eastAsia="Arial" w:hAnsi="Arial" w:cs="Arial"/>
                <w:sz w:val="24"/>
                <w:szCs w:val="24"/>
              </w:rPr>
            </w:pPr>
          </w:p>
        </w:tc>
        <w:tc>
          <w:tcPr>
            <w:tcW w:w="1946" w:type="dxa"/>
            <w:vAlign w:val="center"/>
          </w:tcPr>
          <w:p w14:paraId="6FAC84ED" w14:textId="77777777" w:rsidR="009A7C5F" w:rsidRDefault="000442C9" w:rsidP="005538E4">
            <w:pPr>
              <w:widowControl w:val="0"/>
              <w:spacing w:after="0" w:line="276" w:lineRule="auto"/>
              <w:jc w:val="center"/>
              <w:rPr>
                <w:rFonts w:ascii="Arial" w:eastAsia="Arial" w:hAnsi="Arial" w:cs="Arial"/>
                <w:sz w:val="24"/>
                <w:szCs w:val="24"/>
                <w:lang w:val="en-US"/>
              </w:rPr>
            </w:pPr>
            <w:r>
              <w:rPr>
                <w:rFonts w:ascii="Arial" w:eastAsia="Arial" w:hAnsi="Arial" w:cs="Arial"/>
                <w:sz w:val="24"/>
                <w:szCs w:val="24"/>
                <w:lang w:val="en-US"/>
              </w:rPr>
              <w:t>1 day, 7 hours</w:t>
            </w:r>
          </w:p>
        </w:tc>
        <w:tc>
          <w:tcPr>
            <w:tcW w:w="2137" w:type="dxa"/>
          </w:tcPr>
          <w:p w14:paraId="3466741B" w14:textId="7A55759A" w:rsidR="009A7C5F" w:rsidRDefault="000442C9" w:rsidP="0023571F">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 xml:space="preserve">Administrative Aide </w:t>
            </w:r>
            <w:proofErr w:type="spellStart"/>
            <w:r>
              <w:rPr>
                <w:rFonts w:ascii="Arial" w:eastAsia="Arial" w:hAnsi="Arial" w:cs="Arial"/>
                <w:i/>
                <w:iCs/>
                <w:color w:val="000000"/>
                <w:sz w:val="24"/>
                <w:szCs w:val="24"/>
              </w:rPr>
              <w:t>Vl</w:t>
            </w:r>
            <w:proofErr w:type="spellEnd"/>
            <w:r>
              <w:rPr>
                <w:rFonts w:ascii="Arial" w:eastAsia="Arial" w:hAnsi="Arial" w:cs="Arial"/>
                <w:i/>
                <w:iCs/>
                <w:color w:val="000000"/>
                <w:sz w:val="24"/>
                <w:szCs w:val="24"/>
              </w:rPr>
              <w:t xml:space="preserve"> / Administrative Officer </w:t>
            </w:r>
            <w:proofErr w:type="spellStart"/>
            <w:r>
              <w:rPr>
                <w:rFonts w:ascii="Arial" w:eastAsia="Arial" w:hAnsi="Arial" w:cs="Arial"/>
                <w:i/>
                <w:iCs/>
                <w:color w:val="000000"/>
                <w:sz w:val="24"/>
                <w:szCs w:val="24"/>
              </w:rPr>
              <w:t>lV</w:t>
            </w:r>
            <w:proofErr w:type="spellEnd"/>
            <w:r>
              <w:rPr>
                <w:rFonts w:ascii="Arial" w:eastAsia="Arial" w:hAnsi="Arial" w:cs="Arial"/>
                <w:i/>
                <w:iCs/>
                <w:color w:val="000000"/>
                <w:sz w:val="24"/>
                <w:szCs w:val="24"/>
              </w:rPr>
              <w:t>; OQAA</w:t>
            </w:r>
            <w:r w:rsidR="0023571F">
              <w:rPr>
                <w:rFonts w:ascii="Arial" w:eastAsia="Arial" w:hAnsi="Arial" w:cs="Arial"/>
                <w:i/>
                <w:iCs/>
                <w:color w:val="000000"/>
                <w:sz w:val="24"/>
                <w:szCs w:val="24"/>
              </w:rPr>
              <w:t xml:space="preserve"> Director</w:t>
            </w:r>
          </w:p>
        </w:tc>
      </w:tr>
      <w:tr w:rsidR="009A7C5F" w14:paraId="1C05A2D9" w14:textId="77777777" w:rsidTr="005538E4">
        <w:trPr>
          <w:trHeight w:val="406"/>
        </w:trPr>
        <w:tc>
          <w:tcPr>
            <w:tcW w:w="2940" w:type="dxa"/>
            <w:tcBorders>
              <w:bottom w:val="single" w:sz="4" w:space="0" w:color="000000"/>
            </w:tcBorders>
          </w:tcPr>
          <w:p w14:paraId="46141A36" w14:textId="2C2DB981" w:rsidR="009A7C5F" w:rsidRDefault="000442C9" w:rsidP="002117FA">
            <w:pPr>
              <w:spacing w:after="0" w:line="240" w:lineRule="auto"/>
              <w:rPr>
                <w:rFonts w:ascii="Arial" w:eastAsia="Arial" w:hAnsi="Arial" w:cs="Arial"/>
                <w:sz w:val="24"/>
                <w:szCs w:val="24"/>
              </w:rPr>
            </w:pPr>
            <w:r>
              <w:rPr>
                <w:rFonts w:ascii="Arial" w:eastAsia="Arial" w:hAnsi="Arial" w:cs="Arial"/>
                <w:sz w:val="24"/>
                <w:szCs w:val="24"/>
              </w:rPr>
              <w:t xml:space="preserve">2. Receive the document/s requested and Sign the received portion of the request </w:t>
            </w:r>
            <w:r w:rsidR="002117FA">
              <w:rPr>
                <w:rFonts w:ascii="Arial" w:eastAsia="Arial" w:hAnsi="Arial" w:cs="Arial"/>
                <w:sz w:val="24"/>
                <w:szCs w:val="24"/>
              </w:rPr>
              <w:t>f</w:t>
            </w:r>
            <w:r>
              <w:rPr>
                <w:rFonts w:ascii="Arial" w:eastAsia="Arial" w:hAnsi="Arial" w:cs="Arial"/>
                <w:sz w:val="24"/>
                <w:szCs w:val="24"/>
              </w:rPr>
              <w:t>orm as proof of receipt of the documents.</w:t>
            </w:r>
          </w:p>
        </w:tc>
        <w:tc>
          <w:tcPr>
            <w:tcW w:w="8112" w:type="dxa"/>
            <w:gridSpan w:val="3"/>
          </w:tcPr>
          <w:p w14:paraId="0C3E56F2" w14:textId="77777777" w:rsidR="009A7C5F" w:rsidRDefault="000442C9">
            <w:pPr>
              <w:spacing w:after="0" w:line="240" w:lineRule="auto"/>
              <w:rPr>
                <w:rFonts w:ascii="Arial" w:eastAsia="Arial" w:hAnsi="Arial" w:cs="Arial"/>
                <w:color w:val="FF0000"/>
                <w:sz w:val="24"/>
                <w:szCs w:val="24"/>
              </w:rPr>
            </w:pPr>
            <w:r>
              <w:rPr>
                <w:rFonts w:ascii="Arial" w:eastAsia="Arial" w:hAnsi="Arial" w:cs="Arial"/>
                <w:color w:val="000000"/>
                <w:sz w:val="24"/>
                <w:szCs w:val="24"/>
              </w:rPr>
              <w:t>2.</w:t>
            </w:r>
            <w:r>
              <w:rPr>
                <w:rFonts w:ascii="Arial" w:eastAsia="Arial" w:hAnsi="Arial" w:cs="Arial"/>
                <w:sz w:val="24"/>
                <w:szCs w:val="24"/>
              </w:rPr>
              <w:t xml:space="preserve">1 Issue the </w:t>
            </w:r>
            <w:r>
              <w:rPr>
                <w:rFonts w:ascii="Arial" w:eastAsia="Arial" w:hAnsi="Arial" w:cs="Arial"/>
                <w:color w:val="000000" w:themeColor="text1"/>
                <w:sz w:val="24"/>
                <w:szCs w:val="24"/>
              </w:rPr>
              <w:t>document requested</w:t>
            </w:r>
          </w:p>
          <w:p w14:paraId="0969688C" w14:textId="77777777" w:rsidR="009A7C5F" w:rsidRDefault="000442C9">
            <w:pPr>
              <w:spacing w:after="0" w:line="240" w:lineRule="auto"/>
              <w:rPr>
                <w:rFonts w:ascii="Arial" w:eastAsia="Arial" w:hAnsi="Arial" w:cs="Arial"/>
                <w:color w:val="000000"/>
                <w:sz w:val="24"/>
                <w:szCs w:val="24"/>
              </w:rPr>
            </w:pPr>
            <w:r>
              <w:rPr>
                <w:rFonts w:ascii="Arial" w:eastAsia="Arial" w:hAnsi="Arial" w:cs="Arial"/>
                <w:sz w:val="24"/>
                <w:szCs w:val="24"/>
              </w:rPr>
              <w:t xml:space="preserve">2.2 </w:t>
            </w:r>
            <w:r>
              <w:rPr>
                <w:rFonts w:ascii="Arial" w:eastAsia="Arial" w:hAnsi="Arial" w:cs="Arial"/>
                <w:color w:val="000000"/>
                <w:sz w:val="24"/>
                <w:szCs w:val="24"/>
              </w:rPr>
              <w:t>Give the client a copy of the Client Satisfaction Measurement Form.</w:t>
            </w:r>
          </w:p>
          <w:p w14:paraId="4E9A46C6" w14:textId="7A2926D4" w:rsidR="002117FA" w:rsidRDefault="002117FA" w:rsidP="002117FA">
            <w:pPr>
              <w:spacing w:after="0" w:line="240" w:lineRule="auto"/>
              <w:ind w:left="490" w:hanging="490"/>
              <w:rPr>
                <w:rFonts w:ascii="Arial" w:eastAsia="Arial" w:hAnsi="Arial" w:cs="Arial"/>
                <w:color w:val="000000"/>
                <w:sz w:val="24"/>
                <w:szCs w:val="24"/>
              </w:rPr>
            </w:pPr>
            <w:r>
              <w:rPr>
                <w:rFonts w:ascii="Arial" w:eastAsia="Arial" w:hAnsi="Arial" w:cs="Arial"/>
                <w:color w:val="000000"/>
                <w:sz w:val="24"/>
                <w:szCs w:val="24"/>
              </w:rPr>
              <w:t>2.3 For the requested digitized copy, send document to the email provided by the client/requesting party together with the Client Satisfaction Measurement Form</w:t>
            </w:r>
          </w:p>
        </w:tc>
        <w:tc>
          <w:tcPr>
            <w:tcW w:w="1320" w:type="dxa"/>
            <w:vMerge/>
            <w:vAlign w:val="center"/>
          </w:tcPr>
          <w:p w14:paraId="0F99F100" w14:textId="77777777" w:rsidR="009A7C5F" w:rsidRDefault="009A7C5F">
            <w:pPr>
              <w:widowControl w:val="0"/>
              <w:spacing w:after="0" w:line="276" w:lineRule="auto"/>
              <w:rPr>
                <w:rFonts w:ascii="Arial" w:eastAsia="Arial" w:hAnsi="Arial" w:cs="Arial"/>
                <w:color w:val="000000"/>
                <w:sz w:val="24"/>
                <w:szCs w:val="24"/>
              </w:rPr>
            </w:pPr>
          </w:p>
        </w:tc>
        <w:tc>
          <w:tcPr>
            <w:tcW w:w="1946" w:type="dxa"/>
            <w:tcBorders>
              <w:right w:val="single" w:sz="4" w:space="0" w:color="auto"/>
            </w:tcBorders>
            <w:vAlign w:val="center"/>
          </w:tcPr>
          <w:p w14:paraId="1FBF4307" w14:textId="77777777" w:rsidR="009A7C5F" w:rsidRDefault="000442C9" w:rsidP="005538E4">
            <w:pPr>
              <w:spacing w:after="0" w:line="240" w:lineRule="auto"/>
              <w:jc w:val="center"/>
              <w:rPr>
                <w:rFonts w:ascii="Arial" w:eastAsia="Arial" w:hAnsi="Arial" w:cs="Arial"/>
                <w:color w:val="000000"/>
                <w:sz w:val="24"/>
                <w:szCs w:val="24"/>
              </w:rPr>
            </w:pPr>
            <w:r>
              <w:rPr>
                <w:rFonts w:ascii="Arial" w:eastAsia="Arial" w:hAnsi="Arial" w:cs="Arial"/>
                <w:color w:val="000000"/>
                <w:sz w:val="24"/>
                <w:szCs w:val="24"/>
                <w:lang w:val="en-US"/>
              </w:rPr>
              <w:t>1</w:t>
            </w:r>
            <w:r>
              <w:rPr>
                <w:rFonts w:ascii="Arial" w:eastAsia="Arial" w:hAnsi="Arial" w:cs="Arial"/>
                <w:color w:val="000000"/>
                <w:sz w:val="24"/>
                <w:szCs w:val="24"/>
              </w:rPr>
              <w:t>5 minutes</w:t>
            </w:r>
          </w:p>
        </w:tc>
        <w:tc>
          <w:tcPr>
            <w:tcW w:w="2137" w:type="dxa"/>
            <w:tcBorders>
              <w:left w:val="single" w:sz="4" w:space="0" w:color="auto"/>
            </w:tcBorders>
          </w:tcPr>
          <w:p w14:paraId="4424DAAA" w14:textId="77777777" w:rsidR="0023571F" w:rsidRDefault="0023571F">
            <w:pPr>
              <w:spacing w:after="0" w:line="240" w:lineRule="auto"/>
              <w:jc w:val="center"/>
              <w:rPr>
                <w:rFonts w:ascii="Arial" w:eastAsia="Arial" w:hAnsi="Arial" w:cs="Arial"/>
                <w:i/>
                <w:iCs/>
                <w:color w:val="000000"/>
                <w:sz w:val="24"/>
                <w:szCs w:val="24"/>
              </w:rPr>
            </w:pPr>
          </w:p>
          <w:p w14:paraId="682E9777" w14:textId="77777777" w:rsidR="0023571F" w:rsidRDefault="0023571F">
            <w:pPr>
              <w:spacing w:after="0" w:line="240" w:lineRule="auto"/>
              <w:jc w:val="center"/>
              <w:rPr>
                <w:rFonts w:ascii="Arial" w:eastAsia="Arial" w:hAnsi="Arial" w:cs="Arial"/>
                <w:i/>
                <w:iCs/>
                <w:color w:val="000000"/>
                <w:sz w:val="24"/>
                <w:szCs w:val="24"/>
              </w:rPr>
            </w:pPr>
          </w:p>
          <w:p w14:paraId="077B1599" w14:textId="79CDD343" w:rsidR="009A7C5F" w:rsidRDefault="0023571F">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Aide VI</w:t>
            </w:r>
          </w:p>
          <w:p w14:paraId="2BF974E1" w14:textId="102B4093" w:rsidR="009A7C5F" w:rsidRDefault="009A7C5F">
            <w:pPr>
              <w:spacing w:after="0" w:line="240" w:lineRule="auto"/>
              <w:jc w:val="center"/>
              <w:rPr>
                <w:rFonts w:ascii="Arial" w:eastAsia="Arial" w:hAnsi="Arial" w:cs="Arial"/>
                <w:i/>
                <w:iCs/>
                <w:color w:val="000000"/>
                <w:sz w:val="24"/>
                <w:szCs w:val="24"/>
              </w:rPr>
            </w:pPr>
          </w:p>
        </w:tc>
      </w:tr>
      <w:tr w:rsidR="005538E4" w14:paraId="4AB86869" w14:textId="15EA1169" w:rsidTr="005538E4">
        <w:trPr>
          <w:trHeight w:val="428"/>
        </w:trPr>
        <w:tc>
          <w:tcPr>
            <w:tcW w:w="2940" w:type="dxa"/>
            <w:tcBorders>
              <w:top w:val="single" w:sz="4" w:space="0" w:color="000000"/>
              <w:left w:val="single" w:sz="4" w:space="0" w:color="000000"/>
              <w:bottom w:val="single" w:sz="4" w:space="0" w:color="000000"/>
              <w:right w:val="single" w:sz="4" w:space="0" w:color="000000"/>
            </w:tcBorders>
          </w:tcPr>
          <w:p w14:paraId="1F4520C5" w14:textId="77777777" w:rsidR="005538E4" w:rsidRDefault="005538E4">
            <w:pPr>
              <w:spacing w:after="0" w:line="240" w:lineRule="auto"/>
              <w:rPr>
                <w:rFonts w:ascii="Arial" w:eastAsia="Arial" w:hAnsi="Arial" w:cs="Arial"/>
                <w:color w:val="000000"/>
                <w:sz w:val="24"/>
                <w:szCs w:val="24"/>
              </w:rPr>
            </w:pPr>
          </w:p>
        </w:tc>
        <w:tc>
          <w:tcPr>
            <w:tcW w:w="8112" w:type="dxa"/>
            <w:gridSpan w:val="3"/>
            <w:tcBorders>
              <w:left w:val="single" w:sz="4" w:space="0" w:color="000000"/>
            </w:tcBorders>
            <w:vAlign w:val="center"/>
          </w:tcPr>
          <w:p w14:paraId="3A06F969" w14:textId="77777777" w:rsidR="005538E4" w:rsidRDefault="005538E4">
            <w:pPr>
              <w:spacing w:after="0" w:line="240" w:lineRule="auto"/>
              <w:jc w:val="right"/>
              <w:rPr>
                <w:rFonts w:ascii="Arial" w:eastAsia="Arial" w:hAnsi="Arial" w:cs="Arial"/>
                <w:b/>
                <w:bCs/>
                <w:color w:val="000000"/>
                <w:sz w:val="24"/>
                <w:szCs w:val="24"/>
              </w:rPr>
            </w:pPr>
            <w:r>
              <w:rPr>
                <w:rFonts w:ascii="Arial" w:eastAsia="Arial" w:hAnsi="Arial" w:cs="Arial"/>
                <w:b/>
                <w:bCs/>
                <w:color w:val="000000"/>
                <w:sz w:val="24"/>
                <w:szCs w:val="24"/>
              </w:rPr>
              <w:t>TOTAL</w:t>
            </w:r>
          </w:p>
        </w:tc>
        <w:tc>
          <w:tcPr>
            <w:tcW w:w="1320" w:type="dxa"/>
            <w:vAlign w:val="center"/>
          </w:tcPr>
          <w:p w14:paraId="389B14CD" w14:textId="77777777" w:rsidR="005538E4" w:rsidRDefault="005538E4">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24"/>
                <w:szCs w:val="24"/>
              </w:rPr>
              <w:t>None</w:t>
            </w:r>
          </w:p>
        </w:tc>
        <w:tc>
          <w:tcPr>
            <w:tcW w:w="1944" w:type="dxa"/>
            <w:tcBorders>
              <w:right w:val="single" w:sz="4" w:space="0" w:color="auto"/>
            </w:tcBorders>
            <w:vAlign w:val="center"/>
          </w:tcPr>
          <w:p w14:paraId="3079C647" w14:textId="77777777" w:rsidR="005538E4" w:rsidRDefault="005538E4">
            <w:pPr>
              <w:spacing w:after="0" w:line="240" w:lineRule="auto"/>
              <w:rPr>
                <w:rFonts w:ascii="Arial" w:eastAsia="Arial" w:hAnsi="Arial" w:cs="Arial"/>
                <w:b/>
                <w:bCs/>
                <w:color w:val="FF0000"/>
                <w:sz w:val="24"/>
                <w:szCs w:val="24"/>
                <w:lang w:val="en-US"/>
              </w:rPr>
            </w:pPr>
            <w:r>
              <w:rPr>
                <w:rFonts w:ascii="Arial" w:eastAsia="Arial" w:hAnsi="Arial" w:cs="Arial"/>
                <w:b/>
                <w:bCs/>
                <w:color w:val="000000" w:themeColor="text1"/>
                <w:sz w:val="24"/>
                <w:szCs w:val="24"/>
                <w:lang w:val="en-US"/>
              </w:rPr>
              <w:t>3 Days</w:t>
            </w:r>
          </w:p>
        </w:tc>
        <w:tc>
          <w:tcPr>
            <w:tcW w:w="2139" w:type="dxa"/>
            <w:tcBorders>
              <w:left w:val="single" w:sz="4" w:space="0" w:color="auto"/>
              <w:right w:val="single" w:sz="4" w:space="0" w:color="000000"/>
            </w:tcBorders>
            <w:vAlign w:val="center"/>
          </w:tcPr>
          <w:p w14:paraId="4FAAAD1B" w14:textId="77777777" w:rsidR="005538E4" w:rsidRDefault="005538E4" w:rsidP="005538E4">
            <w:pPr>
              <w:spacing w:after="0" w:line="240" w:lineRule="auto"/>
              <w:rPr>
                <w:rFonts w:ascii="Arial" w:eastAsia="Arial" w:hAnsi="Arial" w:cs="Arial"/>
                <w:b/>
                <w:bCs/>
                <w:color w:val="FF0000"/>
                <w:sz w:val="24"/>
                <w:szCs w:val="24"/>
                <w:lang w:val="en-US"/>
              </w:rPr>
            </w:pPr>
          </w:p>
        </w:tc>
      </w:tr>
    </w:tbl>
    <w:p w14:paraId="1F8A5D16" w14:textId="77777777" w:rsidR="009A7C5F" w:rsidRDefault="000442C9">
      <w:pPr>
        <w:numPr>
          <w:ilvl w:val="0"/>
          <w:numId w:val="8"/>
        </w:numPr>
        <w:rPr>
          <w:rFonts w:ascii="Arial" w:eastAsia="Arial" w:hAnsi="Arial" w:cs="Arial"/>
          <w:b/>
          <w:bCs/>
          <w:color w:val="000000"/>
          <w:sz w:val="24"/>
          <w:szCs w:val="24"/>
        </w:rPr>
      </w:pPr>
      <w:r>
        <w:rPr>
          <w:rFonts w:ascii="Arial" w:eastAsia="Arial" w:hAnsi="Arial" w:cs="Arial"/>
          <w:b/>
          <w:bCs/>
          <w:color w:val="000000"/>
          <w:sz w:val="24"/>
          <w:szCs w:val="24"/>
        </w:rPr>
        <w:lastRenderedPageBreak/>
        <w:t>Conduct of Orientation on Program Accreditation &amp;</w:t>
      </w:r>
      <w:r>
        <w:rPr>
          <w:rFonts w:ascii="Arial" w:eastAsia="Arial" w:hAnsi="Arial" w:cs="Arial"/>
          <w:b/>
          <w:bCs/>
          <w:color w:val="FF0000"/>
          <w:sz w:val="24"/>
          <w:szCs w:val="24"/>
        </w:rPr>
        <w:t xml:space="preserve"> </w:t>
      </w:r>
      <w:r>
        <w:rPr>
          <w:rFonts w:ascii="Arial" w:eastAsia="Arial" w:hAnsi="Arial" w:cs="Arial"/>
          <w:b/>
          <w:bCs/>
          <w:color w:val="000000" w:themeColor="text1"/>
          <w:sz w:val="24"/>
          <w:szCs w:val="24"/>
        </w:rPr>
        <w:t>QA System</w:t>
      </w:r>
    </w:p>
    <w:tbl>
      <w:tblPr>
        <w:tblStyle w:val="Style36"/>
        <w:tblW w:w="16545" w:type="dxa"/>
        <w:tblInd w:w="0" w:type="dxa"/>
        <w:tblLayout w:type="fixed"/>
        <w:tblLook w:val="04A0" w:firstRow="1" w:lastRow="0" w:firstColumn="1" w:lastColumn="0" w:noHBand="0" w:noVBand="1"/>
      </w:tblPr>
      <w:tblGrid>
        <w:gridCol w:w="2955"/>
        <w:gridCol w:w="105"/>
        <w:gridCol w:w="4530"/>
        <w:gridCol w:w="3495"/>
        <w:gridCol w:w="1455"/>
        <w:gridCol w:w="1830"/>
        <w:gridCol w:w="6"/>
        <w:gridCol w:w="2169"/>
      </w:tblGrid>
      <w:tr w:rsidR="009A7C5F" w14:paraId="2C6E2F17" w14:textId="77777777">
        <w:trPr>
          <w:trHeight w:val="20"/>
        </w:trPr>
        <w:tc>
          <w:tcPr>
            <w:tcW w:w="3060" w:type="dxa"/>
            <w:gridSpan w:val="2"/>
            <w:tcBorders>
              <w:top w:val="single" w:sz="8" w:space="0" w:color="000000"/>
              <w:left w:val="single" w:sz="8" w:space="0" w:color="000000"/>
              <w:bottom w:val="single" w:sz="8" w:space="0" w:color="000000"/>
              <w:right w:val="single" w:sz="8" w:space="0" w:color="000000"/>
            </w:tcBorders>
            <w:shd w:val="clear" w:color="auto" w:fill="0B5514"/>
            <w:tcMar>
              <w:top w:w="0" w:type="dxa"/>
              <w:left w:w="108" w:type="dxa"/>
              <w:bottom w:w="0" w:type="dxa"/>
              <w:right w:w="108" w:type="dxa"/>
            </w:tcMar>
          </w:tcPr>
          <w:p w14:paraId="1A21DFC6" w14:textId="77777777" w:rsidR="009A7C5F" w:rsidRDefault="000442C9">
            <w:pPr>
              <w:spacing w:after="0"/>
              <w:rPr>
                <w:rFonts w:ascii="Arial" w:eastAsia="Arial" w:hAnsi="Arial" w:cs="Arial"/>
                <w:color w:val="FFFFFF"/>
                <w:sz w:val="24"/>
                <w:szCs w:val="24"/>
              </w:rPr>
            </w:pPr>
            <w:r>
              <w:rPr>
                <w:rFonts w:ascii="Arial" w:eastAsia="Arial" w:hAnsi="Arial" w:cs="Arial"/>
                <w:color w:val="FFFFFF"/>
                <w:sz w:val="24"/>
                <w:szCs w:val="24"/>
              </w:rPr>
              <w:t>Office or Division:</w:t>
            </w:r>
          </w:p>
        </w:tc>
        <w:tc>
          <w:tcPr>
            <w:tcW w:w="13485" w:type="dxa"/>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0926D0C" w14:textId="77777777" w:rsidR="009A7C5F" w:rsidRDefault="000442C9">
            <w:pPr>
              <w:spacing w:after="0"/>
              <w:rPr>
                <w:rFonts w:ascii="Arial" w:eastAsia="Arial" w:hAnsi="Arial" w:cs="Arial"/>
                <w:sz w:val="24"/>
                <w:szCs w:val="24"/>
              </w:rPr>
            </w:pPr>
            <w:r>
              <w:rPr>
                <w:rFonts w:ascii="Arial" w:eastAsia="Arial" w:hAnsi="Arial" w:cs="Arial"/>
                <w:sz w:val="24"/>
                <w:szCs w:val="24"/>
              </w:rPr>
              <w:t>Office for Quality Assurance and Accreditation</w:t>
            </w:r>
          </w:p>
        </w:tc>
      </w:tr>
      <w:tr w:rsidR="009A7C5F" w14:paraId="0BA5F401" w14:textId="77777777">
        <w:trPr>
          <w:trHeight w:val="20"/>
        </w:trPr>
        <w:tc>
          <w:tcPr>
            <w:tcW w:w="3060" w:type="dxa"/>
            <w:gridSpan w:val="2"/>
            <w:tcBorders>
              <w:top w:val="single" w:sz="8" w:space="0" w:color="000000"/>
              <w:left w:val="single" w:sz="8" w:space="0" w:color="000000"/>
              <w:bottom w:val="single" w:sz="8" w:space="0" w:color="000000"/>
              <w:right w:val="single" w:sz="8" w:space="0" w:color="000000"/>
            </w:tcBorders>
            <w:shd w:val="clear" w:color="auto" w:fill="0B5514"/>
            <w:tcMar>
              <w:top w:w="0" w:type="dxa"/>
              <w:left w:w="108" w:type="dxa"/>
              <w:bottom w:w="0" w:type="dxa"/>
              <w:right w:w="108" w:type="dxa"/>
            </w:tcMar>
          </w:tcPr>
          <w:p w14:paraId="1A115502" w14:textId="77777777" w:rsidR="009A7C5F" w:rsidRDefault="000442C9">
            <w:pPr>
              <w:spacing w:after="0"/>
              <w:rPr>
                <w:rFonts w:ascii="Arial" w:eastAsia="Arial" w:hAnsi="Arial" w:cs="Arial"/>
                <w:color w:val="FFFFFF"/>
                <w:sz w:val="24"/>
                <w:szCs w:val="24"/>
              </w:rPr>
            </w:pPr>
            <w:r>
              <w:rPr>
                <w:rFonts w:ascii="Arial" w:eastAsia="Arial" w:hAnsi="Arial" w:cs="Arial"/>
                <w:color w:val="FFFFFF"/>
                <w:sz w:val="24"/>
                <w:szCs w:val="24"/>
              </w:rPr>
              <w:t>Classification:</w:t>
            </w:r>
          </w:p>
        </w:tc>
        <w:tc>
          <w:tcPr>
            <w:tcW w:w="13485" w:type="dxa"/>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25F6E46D" w14:textId="5EDA3A37" w:rsidR="009A7C5F" w:rsidRDefault="0023571F">
            <w:pPr>
              <w:spacing w:after="0"/>
              <w:rPr>
                <w:rFonts w:ascii="Arial" w:eastAsia="Arial" w:hAnsi="Arial" w:cs="Arial"/>
                <w:sz w:val="24"/>
                <w:szCs w:val="24"/>
              </w:rPr>
            </w:pPr>
            <w:r>
              <w:rPr>
                <w:rFonts w:ascii="Arial" w:eastAsia="Arial" w:hAnsi="Arial" w:cs="Arial"/>
                <w:sz w:val="24"/>
                <w:szCs w:val="24"/>
              </w:rPr>
              <w:t>Complex Transaction</w:t>
            </w:r>
          </w:p>
        </w:tc>
      </w:tr>
      <w:tr w:rsidR="009A7C5F" w14:paraId="31024318" w14:textId="77777777">
        <w:trPr>
          <w:trHeight w:val="20"/>
        </w:trPr>
        <w:tc>
          <w:tcPr>
            <w:tcW w:w="3060" w:type="dxa"/>
            <w:gridSpan w:val="2"/>
            <w:tcBorders>
              <w:top w:val="single" w:sz="8" w:space="0" w:color="000000"/>
              <w:left w:val="single" w:sz="8" w:space="0" w:color="000000"/>
              <w:bottom w:val="single" w:sz="8" w:space="0" w:color="000000"/>
              <w:right w:val="single" w:sz="8" w:space="0" w:color="000000"/>
            </w:tcBorders>
            <w:shd w:val="clear" w:color="auto" w:fill="0B5514"/>
            <w:tcMar>
              <w:top w:w="0" w:type="dxa"/>
              <w:left w:w="108" w:type="dxa"/>
              <w:bottom w:w="0" w:type="dxa"/>
              <w:right w:w="108" w:type="dxa"/>
            </w:tcMar>
          </w:tcPr>
          <w:p w14:paraId="788E8BFF" w14:textId="77777777" w:rsidR="009A7C5F" w:rsidRDefault="000442C9">
            <w:pPr>
              <w:spacing w:after="0"/>
              <w:rPr>
                <w:rFonts w:ascii="Arial" w:eastAsia="Arial" w:hAnsi="Arial" w:cs="Arial"/>
                <w:color w:val="FFFFFF"/>
                <w:sz w:val="24"/>
                <w:szCs w:val="24"/>
              </w:rPr>
            </w:pPr>
            <w:r>
              <w:rPr>
                <w:rFonts w:ascii="Arial" w:eastAsia="Arial" w:hAnsi="Arial" w:cs="Arial"/>
                <w:color w:val="FFFFFF"/>
                <w:sz w:val="24"/>
                <w:szCs w:val="24"/>
              </w:rPr>
              <w:t>Type of Transaction:</w:t>
            </w:r>
          </w:p>
        </w:tc>
        <w:tc>
          <w:tcPr>
            <w:tcW w:w="13485" w:type="dxa"/>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F9DBA57" w14:textId="77777777" w:rsidR="009A7C5F" w:rsidRDefault="000442C9">
            <w:pPr>
              <w:spacing w:after="0"/>
              <w:rPr>
                <w:rFonts w:ascii="Arial" w:eastAsia="Arial" w:hAnsi="Arial" w:cs="Arial"/>
                <w:sz w:val="24"/>
                <w:szCs w:val="24"/>
              </w:rPr>
            </w:pPr>
            <w:r>
              <w:rPr>
                <w:rFonts w:ascii="Arial" w:eastAsia="Arial" w:hAnsi="Arial" w:cs="Arial"/>
                <w:sz w:val="24"/>
                <w:szCs w:val="24"/>
              </w:rPr>
              <w:t>G2G- Government to Government</w:t>
            </w:r>
          </w:p>
        </w:tc>
      </w:tr>
      <w:tr w:rsidR="009A7C5F" w14:paraId="339E0E92" w14:textId="77777777">
        <w:trPr>
          <w:trHeight w:val="20"/>
        </w:trPr>
        <w:tc>
          <w:tcPr>
            <w:tcW w:w="3060" w:type="dxa"/>
            <w:gridSpan w:val="2"/>
            <w:tcBorders>
              <w:top w:val="single" w:sz="8" w:space="0" w:color="000000"/>
              <w:left w:val="single" w:sz="8" w:space="0" w:color="000000"/>
              <w:bottom w:val="single" w:sz="8" w:space="0" w:color="000000"/>
              <w:right w:val="single" w:sz="8" w:space="0" w:color="000000"/>
            </w:tcBorders>
            <w:shd w:val="clear" w:color="auto" w:fill="0B5514"/>
            <w:tcMar>
              <w:top w:w="0" w:type="dxa"/>
              <w:left w:w="108" w:type="dxa"/>
              <w:bottom w:w="0" w:type="dxa"/>
              <w:right w:w="108" w:type="dxa"/>
            </w:tcMar>
          </w:tcPr>
          <w:p w14:paraId="3ED4BEFE" w14:textId="77777777" w:rsidR="009A7C5F" w:rsidRDefault="000442C9">
            <w:pPr>
              <w:spacing w:after="0"/>
              <w:rPr>
                <w:rFonts w:ascii="Arial" w:eastAsia="Arial" w:hAnsi="Arial" w:cs="Arial"/>
                <w:color w:val="FFFFFF"/>
                <w:sz w:val="24"/>
                <w:szCs w:val="24"/>
              </w:rPr>
            </w:pPr>
            <w:r>
              <w:rPr>
                <w:rFonts w:ascii="Arial" w:eastAsia="Arial" w:hAnsi="Arial" w:cs="Arial"/>
                <w:color w:val="FFFFFF"/>
                <w:sz w:val="24"/>
                <w:szCs w:val="24"/>
              </w:rPr>
              <w:t>Who may avail:</w:t>
            </w:r>
          </w:p>
        </w:tc>
        <w:tc>
          <w:tcPr>
            <w:tcW w:w="13485" w:type="dxa"/>
            <w:gridSpan w:val="6"/>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02AFF6DC" w14:textId="77777777" w:rsidR="009A7C5F" w:rsidRDefault="000442C9">
            <w:pPr>
              <w:spacing w:after="0"/>
              <w:rPr>
                <w:rFonts w:ascii="Arial" w:eastAsia="Arial" w:hAnsi="Arial" w:cs="Arial"/>
                <w:sz w:val="24"/>
                <w:szCs w:val="24"/>
              </w:rPr>
            </w:pPr>
            <w:r>
              <w:rPr>
                <w:rFonts w:ascii="Arial" w:eastAsia="Arial" w:hAnsi="Arial" w:cs="Arial"/>
                <w:sz w:val="24"/>
                <w:szCs w:val="24"/>
              </w:rPr>
              <w:t>BSU Heads of Office/College, QMS Team Record/Document Custodian</w:t>
            </w:r>
          </w:p>
        </w:tc>
      </w:tr>
      <w:tr w:rsidR="009A7C5F" w14:paraId="3DB130E1" w14:textId="77777777">
        <w:trPr>
          <w:trHeight w:val="367"/>
        </w:trPr>
        <w:tc>
          <w:tcPr>
            <w:tcW w:w="7590" w:type="dxa"/>
            <w:gridSpan w:val="3"/>
            <w:tcBorders>
              <w:top w:val="single" w:sz="8" w:space="0" w:color="000000"/>
              <w:left w:val="single" w:sz="8" w:space="0" w:color="000000"/>
              <w:bottom w:val="single" w:sz="8" w:space="0" w:color="000000"/>
              <w:right w:val="single" w:sz="8" w:space="0" w:color="000000"/>
            </w:tcBorders>
            <w:shd w:val="clear" w:color="auto" w:fill="0B5514"/>
            <w:tcMar>
              <w:top w:w="0" w:type="dxa"/>
              <w:left w:w="108" w:type="dxa"/>
              <w:bottom w:w="0" w:type="dxa"/>
              <w:right w:w="108" w:type="dxa"/>
            </w:tcMar>
            <w:vAlign w:val="center"/>
          </w:tcPr>
          <w:p w14:paraId="51A1B6CE" w14:textId="77777777" w:rsidR="009A7C5F" w:rsidRDefault="000442C9">
            <w:pPr>
              <w:spacing w:after="0"/>
              <w:rPr>
                <w:rFonts w:ascii="Arial" w:eastAsia="Arial" w:hAnsi="Arial" w:cs="Arial"/>
                <w:color w:val="FFFFFF"/>
                <w:sz w:val="24"/>
                <w:szCs w:val="24"/>
              </w:rPr>
            </w:pPr>
            <w:r>
              <w:rPr>
                <w:rFonts w:ascii="Arial" w:eastAsia="Arial" w:hAnsi="Arial" w:cs="Arial"/>
                <w:color w:val="FFFFFF"/>
                <w:sz w:val="24"/>
                <w:szCs w:val="24"/>
              </w:rPr>
              <w:t>CHECKLIST OF REQUIREMENTS</w:t>
            </w:r>
          </w:p>
        </w:tc>
        <w:tc>
          <w:tcPr>
            <w:tcW w:w="8955" w:type="dxa"/>
            <w:gridSpan w:val="5"/>
            <w:tcBorders>
              <w:top w:val="single" w:sz="8" w:space="0" w:color="000000"/>
              <w:left w:val="single" w:sz="8" w:space="0" w:color="000000"/>
              <w:bottom w:val="single" w:sz="8" w:space="0" w:color="000000"/>
              <w:right w:val="single" w:sz="8" w:space="0" w:color="000000"/>
            </w:tcBorders>
            <w:shd w:val="clear" w:color="auto" w:fill="0B5514"/>
            <w:tcMar>
              <w:top w:w="0" w:type="dxa"/>
              <w:left w:w="108" w:type="dxa"/>
              <w:bottom w:w="0" w:type="dxa"/>
              <w:right w:w="108" w:type="dxa"/>
            </w:tcMar>
            <w:vAlign w:val="center"/>
          </w:tcPr>
          <w:p w14:paraId="43EEDD6B" w14:textId="77777777" w:rsidR="009A7C5F" w:rsidRDefault="000442C9">
            <w:pPr>
              <w:spacing w:after="0"/>
              <w:rPr>
                <w:rFonts w:ascii="Arial" w:eastAsia="Arial" w:hAnsi="Arial" w:cs="Arial"/>
                <w:color w:val="FFFFFF"/>
                <w:sz w:val="24"/>
                <w:szCs w:val="24"/>
              </w:rPr>
            </w:pPr>
            <w:r>
              <w:rPr>
                <w:rFonts w:ascii="Arial" w:eastAsia="Arial" w:hAnsi="Arial" w:cs="Arial"/>
                <w:color w:val="FFFFFF"/>
                <w:sz w:val="24"/>
                <w:szCs w:val="24"/>
              </w:rPr>
              <w:t>WHERE TO SECURE</w:t>
            </w:r>
          </w:p>
        </w:tc>
      </w:tr>
      <w:tr w:rsidR="009A7C5F" w14:paraId="675CE425" w14:textId="77777777">
        <w:trPr>
          <w:trHeight w:val="438"/>
        </w:trPr>
        <w:tc>
          <w:tcPr>
            <w:tcW w:w="7590" w:type="dxa"/>
            <w:gridSpan w:val="3"/>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vAlign w:val="center"/>
          </w:tcPr>
          <w:p w14:paraId="51AD0DDD" w14:textId="3B5ACCFE" w:rsidR="009A7C5F" w:rsidRDefault="000442C9">
            <w:pPr>
              <w:spacing w:after="0"/>
              <w:rPr>
                <w:rFonts w:ascii="Arial" w:eastAsia="Arial" w:hAnsi="Arial" w:cs="Arial"/>
                <w:sz w:val="24"/>
                <w:szCs w:val="24"/>
              </w:rPr>
            </w:pPr>
            <w:r>
              <w:rPr>
                <w:rFonts w:ascii="Arial" w:eastAsia="Arial" w:hAnsi="Arial" w:cs="Arial"/>
                <w:sz w:val="24"/>
                <w:szCs w:val="24"/>
              </w:rPr>
              <w:t>1. Request Form (QF-OQAA-01 Rev. 03) ;</w:t>
            </w:r>
            <w:r w:rsidR="0023571F">
              <w:rPr>
                <w:rFonts w:ascii="Arial" w:eastAsia="Arial" w:hAnsi="Arial" w:cs="Arial"/>
                <w:sz w:val="24"/>
                <w:szCs w:val="24"/>
              </w:rPr>
              <w:t xml:space="preserve"> latest revision, </w:t>
            </w:r>
            <w:r>
              <w:rPr>
                <w:rFonts w:ascii="Arial" w:eastAsia="Arial" w:hAnsi="Arial" w:cs="Arial"/>
                <w:sz w:val="24"/>
                <w:szCs w:val="24"/>
              </w:rPr>
              <w:t>1 Copy</w:t>
            </w:r>
          </w:p>
        </w:tc>
        <w:tc>
          <w:tcPr>
            <w:tcW w:w="8955" w:type="dxa"/>
            <w:gridSpan w:val="5"/>
            <w:tcBorders>
              <w:top w:val="single" w:sz="8" w:space="0" w:color="000000"/>
              <w:left w:val="single" w:sz="8" w:space="0" w:color="000000"/>
              <w:bottom w:val="single" w:sz="4" w:space="0" w:color="000000"/>
              <w:right w:val="single" w:sz="8" w:space="0" w:color="000000"/>
            </w:tcBorders>
            <w:tcMar>
              <w:top w:w="0" w:type="dxa"/>
              <w:left w:w="108" w:type="dxa"/>
              <w:bottom w:w="0" w:type="dxa"/>
              <w:right w:w="108" w:type="dxa"/>
            </w:tcMar>
            <w:vAlign w:val="center"/>
          </w:tcPr>
          <w:p w14:paraId="76F9C73A" w14:textId="77777777" w:rsidR="009A7C5F" w:rsidRDefault="000442C9">
            <w:pPr>
              <w:spacing w:after="0"/>
              <w:rPr>
                <w:rFonts w:ascii="Arial" w:eastAsia="Arial" w:hAnsi="Arial" w:cs="Arial"/>
                <w:sz w:val="24"/>
                <w:szCs w:val="24"/>
              </w:rPr>
            </w:pPr>
            <w:r>
              <w:rPr>
                <w:rFonts w:ascii="Arial" w:eastAsia="Arial" w:hAnsi="Arial" w:cs="Arial"/>
                <w:sz w:val="24"/>
                <w:szCs w:val="24"/>
              </w:rPr>
              <w:t>Office for Quality Assurance and Accreditation (OQAA)</w:t>
            </w:r>
          </w:p>
        </w:tc>
      </w:tr>
      <w:tr w:rsidR="009A7C5F" w14:paraId="2190DBFF" w14:textId="77777777" w:rsidTr="0023571F">
        <w:trPr>
          <w:trHeight w:val="737"/>
        </w:trPr>
        <w:tc>
          <w:tcPr>
            <w:tcW w:w="2955" w:type="dxa"/>
            <w:tcBorders>
              <w:top w:val="single" w:sz="4" w:space="0" w:color="000000"/>
              <w:left w:val="single" w:sz="4" w:space="0" w:color="000000"/>
              <w:bottom w:val="single" w:sz="4" w:space="0" w:color="000000"/>
              <w:right w:val="single" w:sz="4" w:space="0" w:color="000000"/>
            </w:tcBorders>
            <w:shd w:val="clear" w:color="auto" w:fill="0B5514"/>
            <w:tcMar>
              <w:top w:w="0" w:type="dxa"/>
              <w:left w:w="108" w:type="dxa"/>
              <w:bottom w:w="0" w:type="dxa"/>
              <w:right w:w="108" w:type="dxa"/>
            </w:tcMar>
            <w:vAlign w:val="center"/>
          </w:tcPr>
          <w:p w14:paraId="71A944D1" w14:textId="77777777" w:rsidR="009A7C5F" w:rsidRDefault="000442C9">
            <w:pPr>
              <w:spacing w:after="0"/>
              <w:jc w:val="center"/>
              <w:rPr>
                <w:rFonts w:ascii="Arial" w:eastAsia="Arial" w:hAnsi="Arial" w:cs="Arial"/>
                <w:b/>
                <w:bCs/>
                <w:color w:val="FFFFFF"/>
                <w:sz w:val="24"/>
                <w:szCs w:val="24"/>
              </w:rPr>
            </w:pPr>
            <w:r>
              <w:rPr>
                <w:rFonts w:ascii="Arial" w:eastAsia="Arial" w:hAnsi="Arial" w:cs="Arial"/>
                <w:b/>
                <w:bCs/>
                <w:color w:val="FFFFFF"/>
                <w:sz w:val="24"/>
                <w:szCs w:val="24"/>
              </w:rPr>
              <w:t>CLIENT STEPS</w:t>
            </w:r>
          </w:p>
        </w:tc>
        <w:tc>
          <w:tcPr>
            <w:tcW w:w="8130" w:type="dxa"/>
            <w:gridSpan w:val="3"/>
            <w:tcBorders>
              <w:top w:val="single" w:sz="4" w:space="0" w:color="000000"/>
              <w:left w:val="single" w:sz="4" w:space="0" w:color="000000"/>
              <w:bottom w:val="single" w:sz="4" w:space="0" w:color="000000"/>
              <w:right w:val="single" w:sz="4" w:space="0" w:color="000000"/>
            </w:tcBorders>
            <w:shd w:val="clear" w:color="auto" w:fill="0B5514"/>
            <w:tcMar>
              <w:top w:w="0" w:type="dxa"/>
              <w:left w:w="108" w:type="dxa"/>
              <w:bottom w:w="0" w:type="dxa"/>
              <w:right w:w="108" w:type="dxa"/>
            </w:tcMar>
            <w:vAlign w:val="center"/>
          </w:tcPr>
          <w:p w14:paraId="05C1FCEA" w14:textId="77777777" w:rsidR="009A7C5F" w:rsidRDefault="000442C9">
            <w:pPr>
              <w:spacing w:after="0"/>
              <w:jc w:val="center"/>
              <w:rPr>
                <w:rFonts w:ascii="Arial" w:eastAsia="Arial" w:hAnsi="Arial" w:cs="Arial"/>
                <w:b/>
                <w:bCs/>
                <w:color w:val="FFFFFF"/>
                <w:sz w:val="24"/>
                <w:szCs w:val="24"/>
              </w:rPr>
            </w:pPr>
            <w:r>
              <w:rPr>
                <w:rFonts w:ascii="Arial" w:eastAsia="Arial" w:hAnsi="Arial" w:cs="Arial"/>
                <w:b/>
                <w:bCs/>
                <w:color w:val="FFFFFF"/>
                <w:sz w:val="24"/>
                <w:szCs w:val="24"/>
              </w:rPr>
              <w:t>AGENCY ACTIONS</w:t>
            </w:r>
          </w:p>
        </w:tc>
        <w:tc>
          <w:tcPr>
            <w:tcW w:w="1455" w:type="dxa"/>
            <w:tcBorders>
              <w:top w:val="single" w:sz="4" w:space="0" w:color="000000"/>
              <w:left w:val="single" w:sz="4" w:space="0" w:color="000000"/>
              <w:bottom w:val="single" w:sz="4" w:space="0" w:color="000000"/>
              <w:right w:val="single" w:sz="4" w:space="0" w:color="000000"/>
            </w:tcBorders>
            <w:shd w:val="clear" w:color="auto" w:fill="0B5514"/>
            <w:tcMar>
              <w:top w:w="0" w:type="dxa"/>
              <w:left w:w="108" w:type="dxa"/>
              <w:bottom w:w="0" w:type="dxa"/>
              <w:right w:w="108" w:type="dxa"/>
            </w:tcMar>
            <w:vAlign w:val="center"/>
          </w:tcPr>
          <w:p w14:paraId="7E106190" w14:textId="77777777" w:rsidR="009A7C5F" w:rsidRDefault="000442C9">
            <w:pPr>
              <w:spacing w:after="0"/>
              <w:jc w:val="center"/>
              <w:rPr>
                <w:rFonts w:ascii="Arial" w:eastAsia="Arial" w:hAnsi="Arial" w:cs="Arial"/>
                <w:b/>
                <w:bCs/>
                <w:color w:val="FFFFFF"/>
                <w:sz w:val="24"/>
                <w:szCs w:val="24"/>
              </w:rPr>
            </w:pPr>
            <w:r>
              <w:rPr>
                <w:rFonts w:ascii="Arial" w:eastAsia="Arial" w:hAnsi="Arial" w:cs="Arial"/>
                <w:b/>
                <w:bCs/>
                <w:color w:val="FFFFFF"/>
                <w:sz w:val="24"/>
                <w:szCs w:val="24"/>
              </w:rPr>
              <w:t>FEES TO BE PAID</w:t>
            </w:r>
          </w:p>
        </w:tc>
        <w:tc>
          <w:tcPr>
            <w:tcW w:w="1830" w:type="dxa"/>
            <w:tcBorders>
              <w:top w:val="single" w:sz="4" w:space="0" w:color="000000"/>
              <w:left w:val="single" w:sz="4" w:space="0" w:color="000000"/>
              <w:bottom w:val="single" w:sz="4" w:space="0" w:color="000000"/>
              <w:right w:val="single" w:sz="4" w:space="0" w:color="000000"/>
            </w:tcBorders>
            <w:shd w:val="clear" w:color="auto" w:fill="0B5514"/>
            <w:tcMar>
              <w:top w:w="0" w:type="dxa"/>
              <w:left w:w="108" w:type="dxa"/>
              <w:bottom w:w="0" w:type="dxa"/>
              <w:right w:w="108" w:type="dxa"/>
            </w:tcMar>
            <w:vAlign w:val="center"/>
          </w:tcPr>
          <w:p w14:paraId="557BD93B" w14:textId="77777777" w:rsidR="009A7C5F" w:rsidRDefault="000442C9">
            <w:pPr>
              <w:spacing w:after="0"/>
              <w:jc w:val="center"/>
              <w:rPr>
                <w:rFonts w:ascii="Arial" w:eastAsia="Arial" w:hAnsi="Arial" w:cs="Arial"/>
                <w:b/>
                <w:bCs/>
                <w:color w:val="FFFFFF"/>
                <w:sz w:val="24"/>
                <w:szCs w:val="24"/>
              </w:rPr>
            </w:pPr>
            <w:r>
              <w:rPr>
                <w:rFonts w:ascii="Arial" w:eastAsia="Arial" w:hAnsi="Arial" w:cs="Arial"/>
                <w:b/>
                <w:bCs/>
                <w:color w:val="FFFFFF"/>
                <w:sz w:val="24"/>
                <w:szCs w:val="24"/>
              </w:rPr>
              <w:t>PROCESSING TIME</w:t>
            </w:r>
          </w:p>
        </w:tc>
        <w:tc>
          <w:tcPr>
            <w:tcW w:w="2175" w:type="dxa"/>
            <w:gridSpan w:val="2"/>
            <w:tcBorders>
              <w:top w:val="single" w:sz="4" w:space="0" w:color="000000"/>
              <w:left w:val="single" w:sz="4" w:space="0" w:color="000000"/>
              <w:bottom w:val="single" w:sz="4" w:space="0" w:color="000000"/>
              <w:right w:val="single" w:sz="4" w:space="0" w:color="000000"/>
            </w:tcBorders>
            <w:shd w:val="clear" w:color="auto" w:fill="0B5514"/>
            <w:tcMar>
              <w:top w:w="0" w:type="dxa"/>
              <w:left w:w="108" w:type="dxa"/>
              <w:bottom w:w="0" w:type="dxa"/>
              <w:right w:w="108" w:type="dxa"/>
            </w:tcMar>
            <w:vAlign w:val="center"/>
          </w:tcPr>
          <w:p w14:paraId="0B499975" w14:textId="77777777" w:rsidR="009A7C5F" w:rsidRDefault="000442C9">
            <w:pPr>
              <w:spacing w:after="0"/>
              <w:jc w:val="center"/>
              <w:rPr>
                <w:rFonts w:ascii="Arial" w:eastAsia="Arial" w:hAnsi="Arial" w:cs="Arial"/>
                <w:b/>
                <w:bCs/>
                <w:color w:val="FFFFFF"/>
                <w:sz w:val="24"/>
                <w:szCs w:val="24"/>
              </w:rPr>
            </w:pPr>
            <w:r>
              <w:rPr>
                <w:rFonts w:ascii="Arial" w:eastAsia="Arial" w:hAnsi="Arial" w:cs="Arial"/>
                <w:b/>
                <w:bCs/>
                <w:color w:val="FFFFFF"/>
                <w:sz w:val="24"/>
                <w:szCs w:val="24"/>
              </w:rPr>
              <w:t>PERSON RESPONSIBLE</w:t>
            </w:r>
          </w:p>
        </w:tc>
      </w:tr>
      <w:tr w:rsidR="0023571F" w14:paraId="7FA55B23" w14:textId="77777777" w:rsidTr="00F1617D">
        <w:trPr>
          <w:trHeight w:val="1213"/>
        </w:trPr>
        <w:tc>
          <w:tcPr>
            <w:tcW w:w="29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548BD8" w14:textId="77777777" w:rsidR="0023571F" w:rsidRDefault="0023571F" w:rsidP="0023571F">
            <w:pPr>
              <w:spacing w:after="0"/>
              <w:ind w:left="303" w:hanging="303"/>
              <w:rPr>
                <w:rFonts w:ascii="Arial" w:eastAsia="Arial" w:hAnsi="Arial" w:cs="Arial"/>
                <w:sz w:val="24"/>
                <w:szCs w:val="24"/>
              </w:rPr>
            </w:pPr>
            <w:r>
              <w:rPr>
                <w:rFonts w:ascii="Arial" w:eastAsia="Arial" w:hAnsi="Arial" w:cs="Arial"/>
                <w:sz w:val="24"/>
                <w:szCs w:val="24"/>
              </w:rPr>
              <w:t>1. Fill out document request form</w:t>
            </w:r>
          </w:p>
          <w:p w14:paraId="3F85BEE0" w14:textId="77777777" w:rsidR="0023571F" w:rsidRDefault="0023571F">
            <w:pPr>
              <w:spacing w:after="0"/>
              <w:rPr>
                <w:rFonts w:ascii="Arial" w:eastAsia="Arial" w:hAnsi="Arial" w:cs="Arial"/>
                <w:sz w:val="24"/>
                <w:szCs w:val="24"/>
              </w:rPr>
            </w:pPr>
            <w:r>
              <w:rPr>
                <w:rFonts w:ascii="Arial" w:eastAsia="Arial" w:hAnsi="Arial" w:cs="Arial"/>
                <w:sz w:val="24"/>
                <w:szCs w:val="24"/>
              </w:rPr>
              <w:t xml:space="preserve">  </w:t>
            </w:r>
          </w:p>
        </w:tc>
        <w:tc>
          <w:tcPr>
            <w:tcW w:w="81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F87650" w14:textId="4A039648" w:rsidR="0023571F" w:rsidRDefault="0023571F" w:rsidP="0023571F">
            <w:pPr>
              <w:spacing w:after="0"/>
              <w:ind w:left="473" w:hanging="473"/>
              <w:rPr>
                <w:rFonts w:ascii="Arial" w:eastAsia="Arial" w:hAnsi="Arial" w:cs="Arial"/>
                <w:sz w:val="24"/>
                <w:szCs w:val="24"/>
              </w:rPr>
            </w:pPr>
            <w:r>
              <w:rPr>
                <w:rFonts w:ascii="Arial" w:eastAsia="Arial" w:hAnsi="Arial" w:cs="Arial"/>
                <w:sz w:val="24"/>
                <w:szCs w:val="24"/>
              </w:rPr>
              <w:t>1.1 Receive the request form and check for completeness and correctness of the information provided.</w:t>
            </w:r>
          </w:p>
          <w:p w14:paraId="2F9C6A45" w14:textId="585058D6" w:rsidR="0023571F" w:rsidRDefault="0023571F" w:rsidP="0023571F">
            <w:pPr>
              <w:spacing w:after="0"/>
              <w:ind w:left="473" w:hanging="473"/>
              <w:rPr>
                <w:rFonts w:ascii="Arial" w:eastAsia="Arial" w:hAnsi="Arial" w:cs="Arial"/>
                <w:sz w:val="24"/>
                <w:szCs w:val="24"/>
              </w:rPr>
            </w:pPr>
            <w:r>
              <w:rPr>
                <w:rFonts w:ascii="Arial" w:eastAsia="Arial" w:hAnsi="Arial" w:cs="Arial"/>
                <w:sz w:val="24"/>
                <w:szCs w:val="24"/>
              </w:rPr>
              <w:t>1.2 Inform the Client of the request status and the designated technical personnel via email/SMS.</w:t>
            </w:r>
          </w:p>
        </w:tc>
        <w:tc>
          <w:tcPr>
            <w:tcW w:w="14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594DD" w14:textId="77777777" w:rsidR="0023571F" w:rsidRDefault="0023571F">
            <w:pPr>
              <w:spacing w:after="0"/>
              <w:rPr>
                <w:rFonts w:ascii="Arial" w:eastAsia="Arial" w:hAnsi="Arial" w:cs="Arial"/>
                <w:sz w:val="24"/>
                <w:szCs w:val="24"/>
              </w:rPr>
            </w:pPr>
            <w:r>
              <w:rPr>
                <w:rFonts w:ascii="Arial" w:eastAsia="Arial" w:hAnsi="Arial" w:cs="Arial"/>
                <w:sz w:val="24"/>
                <w:szCs w:val="24"/>
              </w:rPr>
              <w:t>None</w:t>
            </w:r>
          </w:p>
        </w:tc>
        <w:tc>
          <w:tcPr>
            <w:tcW w:w="1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4C93D0" w14:textId="77777777" w:rsidR="0023571F" w:rsidRDefault="0023571F" w:rsidP="005538E4">
            <w:pPr>
              <w:spacing w:after="0"/>
              <w:jc w:val="center"/>
              <w:rPr>
                <w:rFonts w:ascii="Arial" w:eastAsia="Arial" w:hAnsi="Arial" w:cs="Arial"/>
                <w:sz w:val="24"/>
                <w:szCs w:val="24"/>
              </w:rPr>
            </w:pPr>
            <w:r>
              <w:rPr>
                <w:rFonts w:ascii="Arial" w:eastAsia="Arial" w:hAnsi="Arial" w:cs="Arial"/>
                <w:sz w:val="24"/>
                <w:szCs w:val="24"/>
              </w:rPr>
              <w:t>1</w:t>
            </w:r>
            <w:r>
              <w:rPr>
                <w:rFonts w:ascii="Arial" w:eastAsia="Arial" w:hAnsi="Arial" w:cs="Arial"/>
                <w:sz w:val="24"/>
                <w:szCs w:val="24"/>
                <w:lang w:val="en-US"/>
              </w:rPr>
              <w:t>5</w:t>
            </w:r>
            <w:r>
              <w:rPr>
                <w:rFonts w:ascii="Arial" w:eastAsia="Arial" w:hAnsi="Arial" w:cs="Arial"/>
                <w:sz w:val="24"/>
                <w:szCs w:val="24"/>
              </w:rPr>
              <w:t xml:space="preserve"> minutes</w:t>
            </w:r>
          </w:p>
        </w:tc>
        <w:tc>
          <w:tcPr>
            <w:tcW w:w="21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D58D3" w14:textId="2401BC41" w:rsidR="0023571F" w:rsidRDefault="0023571F">
            <w:pPr>
              <w:spacing w:after="0" w:line="240" w:lineRule="auto"/>
              <w:jc w:val="center"/>
              <w:rPr>
                <w:rFonts w:ascii="Arial" w:eastAsia="Arial" w:hAnsi="Arial" w:cs="Arial"/>
                <w:sz w:val="24"/>
                <w:szCs w:val="24"/>
              </w:rPr>
            </w:pPr>
            <w:r>
              <w:rPr>
                <w:rFonts w:ascii="Arial" w:eastAsia="Arial" w:hAnsi="Arial" w:cs="Arial"/>
                <w:i/>
                <w:iCs/>
                <w:color w:val="000000"/>
                <w:sz w:val="24"/>
                <w:szCs w:val="24"/>
              </w:rPr>
              <w:t xml:space="preserve">Administrative Aide </w:t>
            </w:r>
            <w:proofErr w:type="spellStart"/>
            <w:r>
              <w:rPr>
                <w:rFonts w:ascii="Arial" w:eastAsia="Arial" w:hAnsi="Arial" w:cs="Arial"/>
                <w:i/>
                <w:iCs/>
                <w:color w:val="000000"/>
                <w:sz w:val="24"/>
                <w:szCs w:val="24"/>
              </w:rPr>
              <w:t>Vl</w:t>
            </w:r>
            <w:proofErr w:type="spellEnd"/>
            <w:r>
              <w:rPr>
                <w:rFonts w:ascii="Arial" w:eastAsia="Arial" w:hAnsi="Arial" w:cs="Arial"/>
                <w:i/>
                <w:iCs/>
                <w:color w:val="000000"/>
                <w:sz w:val="24"/>
                <w:szCs w:val="24"/>
              </w:rPr>
              <w:t xml:space="preserve"> </w:t>
            </w:r>
          </w:p>
        </w:tc>
      </w:tr>
      <w:tr w:rsidR="0023571F" w14:paraId="56A83613" w14:textId="77777777" w:rsidTr="0023571F">
        <w:trPr>
          <w:trHeight w:val="1075"/>
        </w:trPr>
        <w:tc>
          <w:tcPr>
            <w:tcW w:w="29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A63F4F" w14:textId="77777777" w:rsidR="0023571F" w:rsidRDefault="0023571F">
            <w:pPr>
              <w:widowControl w:val="0"/>
              <w:spacing w:after="0" w:line="276" w:lineRule="auto"/>
              <w:rPr>
                <w:rFonts w:ascii="Arial" w:eastAsia="Arial" w:hAnsi="Arial" w:cs="Arial"/>
                <w:sz w:val="24"/>
                <w:szCs w:val="24"/>
              </w:rPr>
            </w:pPr>
          </w:p>
        </w:tc>
        <w:tc>
          <w:tcPr>
            <w:tcW w:w="81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7093A" w14:textId="53EDEFF3" w:rsidR="0023571F" w:rsidRDefault="00F1617D" w:rsidP="0023571F">
            <w:pPr>
              <w:spacing w:after="0"/>
              <w:rPr>
                <w:rFonts w:ascii="Arial" w:eastAsia="Arial" w:hAnsi="Arial" w:cs="Arial"/>
                <w:sz w:val="24"/>
                <w:szCs w:val="24"/>
              </w:rPr>
            </w:pPr>
            <w:r>
              <w:rPr>
                <w:rFonts w:ascii="Arial" w:eastAsia="Arial" w:hAnsi="Arial" w:cs="Arial"/>
                <w:sz w:val="24"/>
                <w:szCs w:val="24"/>
              </w:rPr>
              <w:t>1.3</w:t>
            </w:r>
            <w:r w:rsidR="0023571F">
              <w:rPr>
                <w:rFonts w:ascii="Arial" w:eastAsia="Arial" w:hAnsi="Arial" w:cs="Arial"/>
                <w:sz w:val="24"/>
                <w:szCs w:val="24"/>
              </w:rPr>
              <w:t xml:space="preserve"> Forward the form to the OQAA Director/QMR for appropriate action.</w:t>
            </w:r>
          </w:p>
          <w:p w14:paraId="0E99D65B" w14:textId="735CF04A" w:rsidR="0023571F" w:rsidRDefault="0023571F" w:rsidP="00F1617D">
            <w:pPr>
              <w:spacing w:after="0"/>
              <w:ind w:left="473" w:hanging="473"/>
              <w:rPr>
                <w:rFonts w:ascii="Arial" w:eastAsia="Arial" w:hAnsi="Arial" w:cs="Arial"/>
                <w:sz w:val="24"/>
                <w:szCs w:val="24"/>
              </w:rPr>
            </w:pPr>
            <w:r>
              <w:rPr>
                <w:rFonts w:ascii="Arial" w:eastAsia="Arial" w:hAnsi="Arial" w:cs="Arial"/>
                <w:sz w:val="24"/>
                <w:szCs w:val="24"/>
              </w:rPr>
              <w:t xml:space="preserve">1.4 OQAA Director/QMR reviews the request and assign OQAA Staff for the activity </w:t>
            </w:r>
          </w:p>
          <w:p w14:paraId="55D77B43" w14:textId="77777777" w:rsidR="0023571F" w:rsidRDefault="0023571F">
            <w:pPr>
              <w:widowControl w:val="0"/>
              <w:spacing w:after="0" w:line="276" w:lineRule="auto"/>
              <w:rPr>
                <w:rFonts w:ascii="Arial" w:eastAsia="Arial" w:hAnsi="Arial" w:cs="Arial"/>
                <w:sz w:val="24"/>
                <w:szCs w:val="24"/>
              </w:rPr>
            </w:pP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A090B5" w14:textId="77777777" w:rsidR="0023571F" w:rsidRDefault="0023571F">
            <w:pPr>
              <w:widowControl w:val="0"/>
              <w:spacing w:after="0" w:line="276" w:lineRule="auto"/>
              <w:rPr>
                <w:rFonts w:ascii="Arial" w:eastAsia="Arial" w:hAnsi="Arial" w:cs="Arial"/>
                <w:sz w:val="24"/>
                <w:szCs w:val="24"/>
              </w:rPr>
            </w:pPr>
          </w:p>
        </w:tc>
        <w:tc>
          <w:tcPr>
            <w:tcW w:w="1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C41A7" w14:textId="3B256573" w:rsidR="0023571F" w:rsidRDefault="0023571F" w:rsidP="005538E4">
            <w:pPr>
              <w:spacing w:after="0"/>
              <w:jc w:val="center"/>
              <w:rPr>
                <w:rFonts w:ascii="Arial" w:eastAsia="Arial" w:hAnsi="Arial" w:cs="Arial"/>
                <w:sz w:val="24"/>
                <w:szCs w:val="24"/>
                <w:lang w:val="en-US"/>
              </w:rPr>
            </w:pPr>
            <w:r>
              <w:rPr>
                <w:rFonts w:ascii="Arial" w:eastAsia="Arial" w:hAnsi="Arial" w:cs="Arial"/>
                <w:sz w:val="24"/>
                <w:szCs w:val="24"/>
                <w:lang w:val="en-US"/>
              </w:rPr>
              <w:t>1</w:t>
            </w:r>
            <w:r>
              <w:rPr>
                <w:rFonts w:ascii="Arial" w:eastAsia="Arial" w:hAnsi="Arial" w:cs="Arial"/>
                <w:sz w:val="24"/>
                <w:szCs w:val="24"/>
              </w:rPr>
              <w:t xml:space="preserve"> day</w:t>
            </w:r>
          </w:p>
        </w:tc>
        <w:tc>
          <w:tcPr>
            <w:tcW w:w="21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F6B99" w14:textId="77777777" w:rsidR="0023571F" w:rsidRDefault="0023571F">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Aide VI;</w:t>
            </w:r>
            <w:r>
              <w:rPr>
                <w:rFonts w:ascii="Arial" w:eastAsia="Arial" w:hAnsi="Arial" w:cs="Arial"/>
                <w:i/>
                <w:iCs/>
                <w:color w:val="000000"/>
                <w:sz w:val="24"/>
                <w:szCs w:val="24"/>
              </w:rPr>
              <w:br/>
              <w:t xml:space="preserve"> Director</w:t>
            </w:r>
          </w:p>
          <w:p w14:paraId="345FB4CF" w14:textId="77777777" w:rsidR="0023571F" w:rsidRDefault="0023571F">
            <w:pPr>
              <w:spacing w:after="0"/>
              <w:jc w:val="center"/>
              <w:rPr>
                <w:rFonts w:ascii="Arial" w:eastAsia="Arial" w:hAnsi="Arial" w:cs="Arial"/>
                <w:sz w:val="24"/>
                <w:szCs w:val="24"/>
              </w:rPr>
            </w:pPr>
            <w:r>
              <w:rPr>
                <w:rFonts w:ascii="Arial" w:eastAsia="Arial" w:hAnsi="Arial" w:cs="Arial"/>
                <w:i/>
                <w:iCs/>
                <w:sz w:val="24"/>
                <w:szCs w:val="24"/>
              </w:rPr>
              <w:t>OQAA</w:t>
            </w:r>
          </w:p>
        </w:tc>
      </w:tr>
      <w:tr w:rsidR="00F1617D" w14:paraId="27086FCF" w14:textId="77777777" w:rsidTr="0023571F">
        <w:tc>
          <w:tcPr>
            <w:tcW w:w="2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59320" w14:textId="17DB4FDF" w:rsidR="00F1617D" w:rsidRDefault="00F1617D" w:rsidP="0015623D">
            <w:pPr>
              <w:widowControl w:val="0"/>
              <w:spacing w:after="0" w:line="276" w:lineRule="auto"/>
              <w:ind w:left="303" w:hanging="303"/>
              <w:rPr>
                <w:rFonts w:ascii="Arial" w:eastAsia="Arial" w:hAnsi="Arial" w:cs="Arial"/>
                <w:sz w:val="24"/>
                <w:szCs w:val="24"/>
              </w:rPr>
            </w:pPr>
            <w:r>
              <w:rPr>
                <w:rFonts w:ascii="Arial" w:eastAsia="Arial" w:hAnsi="Arial" w:cs="Arial"/>
                <w:sz w:val="24"/>
                <w:szCs w:val="24"/>
              </w:rPr>
              <w:t>2. Confirm schedule and coordinate details</w:t>
            </w:r>
          </w:p>
        </w:tc>
        <w:tc>
          <w:tcPr>
            <w:tcW w:w="81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7A9A13" w14:textId="1574B3CD" w:rsidR="00F1617D" w:rsidRDefault="0015623D" w:rsidP="00F1617D">
            <w:pPr>
              <w:widowControl w:val="0"/>
              <w:spacing w:after="0" w:line="276" w:lineRule="auto"/>
              <w:rPr>
                <w:rFonts w:ascii="Arial" w:eastAsia="Arial" w:hAnsi="Arial" w:cs="Arial"/>
                <w:sz w:val="24"/>
                <w:szCs w:val="24"/>
              </w:rPr>
            </w:pPr>
            <w:r>
              <w:rPr>
                <w:rFonts w:ascii="Arial" w:eastAsia="Arial" w:hAnsi="Arial" w:cs="Arial"/>
                <w:sz w:val="24"/>
                <w:szCs w:val="24"/>
              </w:rPr>
              <w:t>2.1</w:t>
            </w:r>
            <w:r w:rsidR="00F1617D">
              <w:rPr>
                <w:rFonts w:ascii="Arial" w:eastAsia="Arial" w:hAnsi="Arial" w:cs="Arial"/>
                <w:sz w:val="24"/>
                <w:szCs w:val="24"/>
              </w:rPr>
              <w:t xml:space="preserve"> Inform the client of the approval and the assigned OQAA personnel.</w:t>
            </w:r>
          </w:p>
          <w:p w14:paraId="1329F278" w14:textId="2D15ADB2" w:rsidR="00F1617D" w:rsidRDefault="0015623D" w:rsidP="00F1617D">
            <w:pPr>
              <w:widowControl w:val="0"/>
              <w:spacing w:after="0" w:line="276" w:lineRule="auto"/>
              <w:rPr>
                <w:rFonts w:ascii="Arial" w:eastAsia="Arial" w:hAnsi="Arial" w:cs="Arial"/>
                <w:sz w:val="24"/>
                <w:szCs w:val="24"/>
              </w:rPr>
            </w:pPr>
            <w:r>
              <w:rPr>
                <w:rFonts w:ascii="Arial" w:eastAsia="Arial" w:hAnsi="Arial" w:cs="Arial"/>
                <w:sz w:val="24"/>
                <w:szCs w:val="24"/>
              </w:rPr>
              <w:t>2.2</w:t>
            </w:r>
            <w:r w:rsidR="00F1617D">
              <w:rPr>
                <w:rFonts w:ascii="Arial" w:eastAsia="Arial" w:hAnsi="Arial" w:cs="Arial"/>
                <w:sz w:val="24"/>
                <w:szCs w:val="24"/>
              </w:rPr>
              <w:t xml:space="preserve"> Consult with client to finalize schedule and other details</w:t>
            </w: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78FC7" w14:textId="77777777" w:rsidR="00F1617D" w:rsidRDefault="00F1617D" w:rsidP="00F1617D">
            <w:pPr>
              <w:widowControl w:val="0"/>
              <w:spacing w:after="0" w:line="276" w:lineRule="auto"/>
              <w:rPr>
                <w:rFonts w:ascii="Arial" w:eastAsia="Arial" w:hAnsi="Arial" w:cs="Arial"/>
                <w:sz w:val="24"/>
                <w:szCs w:val="24"/>
              </w:rPr>
            </w:pPr>
          </w:p>
        </w:tc>
        <w:tc>
          <w:tcPr>
            <w:tcW w:w="1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63A940" w14:textId="7A13A8D6" w:rsidR="00F1617D" w:rsidRDefault="00F1617D" w:rsidP="005538E4">
            <w:pPr>
              <w:spacing w:after="0"/>
              <w:jc w:val="center"/>
              <w:rPr>
                <w:rFonts w:ascii="Arial" w:eastAsia="Arial" w:hAnsi="Arial" w:cs="Arial"/>
                <w:sz w:val="24"/>
                <w:szCs w:val="24"/>
                <w:lang w:val="en-US"/>
              </w:rPr>
            </w:pPr>
            <w:r>
              <w:rPr>
                <w:rFonts w:ascii="Arial" w:eastAsia="Arial" w:hAnsi="Arial" w:cs="Arial"/>
                <w:sz w:val="24"/>
                <w:szCs w:val="24"/>
                <w:lang w:val="en-US"/>
              </w:rPr>
              <w:t>30 minutes</w:t>
            </w:r>
          </w:p>
        </w:tc>
        <w:tc>
          <w:tcPr>
            <w:tcW w:w="21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20D9C6" w14:textId="77777777" w:rsidR="00F1617D" w:rsidRDefault="00F1617D" w:rsidP="00F1617D">
            <w:pPr>
              <w:spacing w:after="0" w:line="240" w:lineRule="auto"/>
              <w:jc w:val="center"/>
              <w:rPr>
                <w:rFonts w:ascii="Arial" w:eastAsia="Arial" w:hAnsi="Arial" w:cs="Arial"/>
                <w:i/>
                <w:iCs/>
                <w:color w:val="000000"/>
                <w:sz w:val="24"/>
                <w:szCs w:val="24"/>
              </w:rPr>
            </w:pPr>
            <w:r>
              <w:rPr>
                <w:rFonts w:ascii="Arial" w:eastAsia="Arial" w:hAnsi="Arial" w:cs="Arial"/>
                <w:i/>
                <w:iCs/>
                <w:color w:val="000000"/>
                <w:sz w:val="24"/>
                <w:szCs w:val="24"/>
              </w:rPr>
              <w:t>Administrative Aide VI;</w:t>
            </w:r>
            <w:r>
              <w:rPr>
                <w:rFonts w:ascii="Arial" w:eastAsia="Arial" w:hAnsi="Arial" w:cs="Arial"/>
                <w:i/>
                <w:iCs/>
                <w:color w:val="000000"/>
                <w:sz w:val="24"/>
                <w:szCs w:val="24"/>
              </w:rPr>
              <w:br/>
              <w:t xml:space="preserve"> Director</w:t>
            </w:r>
          </w:p>
          <w:p w14:paraId="7160BB90" w14:textId="254F5E98" w:rsidR="00F1617D" w:rsidRDefault="00F1617D" w:rsidP="00F1617D">
            <w:pPr>
              <w:spacing w:after="0" w:line="240" w:lineRule="auto"/>
              <w:jc w:val="center"/>
              <w:rPr>
                <w:rFonts w:ascii="Arial" w:eastAsia="Arial" w:hAnsi="Arial" w:cs="Arial"/>
                <w:i/>
                <w:iCs/>
                <w:color w:val="000000"/>
                <w:sz w:val="24"/>
                <w:szCs w:val="24"/>
              </w:rPr>
            </w:pPr>
            <w:r>
              <w:rPr>
                <w:rFonts w:ascii="Arial" w:eastAsia="Arial" w:hAnsi="Arial" w:cs="Arial"/>
                <w:i/>
                <w:iCs/>
                <w:sz w:val="24"/>
                <w:szCs w:val="24"/>
              </w:rPr>
              <w:t>OQAA</w:t>
            </w:r>
          </w:p>
        </w:tc>
      </w:tr>
      <w:tr w:rsidR="00067947" w14:paraId="2918CD69" w14:textId="77777777" w:rsidTr="006633BE">
        <w:trPr>
          <w:trHeight w:val="903"/>
        </w:trPr>
        <w:tc>
          <w:tcPr>
            <w:tcW w:w="2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FF1D22" w14:textId="764945BC" w:rsidR="00067947" w:rsidRDefault="00067947" w:rsidP="00F1617D">
            <w:pPr>
              <w:spacing w:after="0"/>
              <w:rPr>
                <w:rFonts w:ascii="Arial" w:eastAsia="Arial" w:hAnsi="Arial" w:cs="Arial"/>
                <w:sz w:val="24"/>
                <w:szCs w:val="24"/>
              </w:rPr>
            </w:pPr>
          </w:p>
        </w:tc>
        <w:tc>
          <w:tcPr>
            <w:tcW w:w="81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0D90FF" w14:textId="58F7BDA4" w:rsidR="00067947" w:rsidRDefault="00067947" w:rsidP="0015623D">
            <w:pPr>
              <w:spacing w:after="0"/>
              <w:ind w:left="473" w:hanging="473"/>
              <w:rPr>
                <w:rFonts w:ascii="Arial" w:eastAsia="Arial" w:hAnsi="Arial" w:cs="Arial"/>
                <w:sz w:val="24"/>
                <w:szCs w:val="24"/>
              </w:rPr>
            </w:pPr>
            <w:r>
              <w:rPr>
                <w:rFonts w:ascii="Arial" w:eastAsia="Arial" w:hAnsi="Arial" w:cs="Arial"/>
                <w:sz w:val="24"/>
                <w:szCs w:val="24"/>
              </w:rPr>
              <w:t xml:space="preserve">2.3 Prepare documents, process and coordinate the activity to concerned offices/personnel </w:t>
            </w:r>
          </w:p>
          <w:p w14:paraId="1AF6D188" w14:textId="10268926" w:rsidR="00067947" w:rsidRDefault="00067947" w:rsidP="00F1617D">
            <w:pPr>
              <w:spacing w:after="0"/>
              <w:rPr>
                <w:rFonts w:ascii="Arial" w:eastAsia="Arial" w:hAnsi="Arial" w:cs="Arial"/>
                <w:sz w:val="24"/>
                <w:szCs w:val="24"/>
              </w:rPr>
            </w:pPr>
            <w:r>
              <w:rPr>
                <w:rFonts w:ascii="Arial" w:eastAsia="Arial" w:hAnsi="Arial" w:cs="Arial"/>
                <w:sz w:val="24"/>
                <w:szCs w:val="24"/>
              </w:rPr>
              <w:t xml:space="preserve">2.4 Prepare specific modules, gather relevant data </w:t>
            </w: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11691" w14:textId="77777777" w:rsidR="00067947" w:rsidRDefault="00067947" w:rsidP="00F1617D">
            <w:pPr>
              <w:widowControl w:val="0"/>
              <w:spacing w:after="0" w:line="276" w:lineRule="auto"/>
              <w:rPr>
                <w:rFonts w:ascii="Arial" w:eastAsia="Arial" w:hAnsi="Arial" w:cs="Arial"/>
                <w:sz w:val="24"/>
                <w:szCs w:val="24"/>
              </w:rPr>
            </w:pPr>
          </w:p>
        </w:tc>
        <w:tc>
          <w:tcPr>
            <w:tcW w:w="1830"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355B6915" w14:textId="39ABF9F7" w:rsidR="00067947" w:rsidRDefault="00067947" w:rsidP="005538E4">
            <w:pPr>
              <w:spacing w:after="0"/>
              <w:jc w:val="center"/>
              <w:rPr>
                <w:rFonts w:ascii="Arial" w:eastAsia="Arial" w:hAnsi="Arial" w:cs="Arial"/>
                <w:sz w:val="24"/>
                <w:szCs w:val="24"/>
                <w:lang w:val="en-US"/>
              </w:rPr>
            </w:pPr>
            <w:r>
              <w:rPr>
                <w:rFonts w:ascii="Arial" w:eastAsia="Arial" w:hAnsi="Arial" w:cs="Arial"/>
                <w:sz w:val="24"/>
                <w:szCs w:val="24"/>
                <w:lang w:val="en-US"/>
              </w:rPr>
              <w:t>4 days 7 hours 15 mins</w:t>
            </w:r>
          </w:p>
        </w:tc>
        <w:tc>
          <w:tcPr>
            <w:tcW w:w="2175" w:type="dxa"/>
            <w:gridSpan w:val="2"/>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60F80D" w14:textId="3F2024B9" w:rsidR="00067947" w:rsidRDefault="00067947" w:rsidP="00F1617D">
            <w:pPr>
              <w:spacing w:after="0"/>
              <w:jc w:val="center"/>
              <w:rPr>
                <w:rFonts w:ascii="Arial" w:eastAsia="Arial" w:hAnsi="Arial" w:cs="Arial"/>
                <w:sz w:val="24"/>
                <w:szCs w:val="24"/>
              </w:rPr>
            </w:pPr>
            <w:r>
              <w:rPr>
                <w:rFonts w:ascii="Arial" w:eastAsia="Arial" w:hAnsi="Arial" w:cs="Arial"/>
                <w:sz w:val="24"/>
                <w:szCs w:val="24"/>
              </w:rPr>
              <w:t>OQAA Director; Administrative Aide VI; Administrative Officer II &amp; IV</w:t>
            </w:r>
          </w:p>
        </w:tc>
      </w:tr>
      <w:tr w:rsidR="00F1617D" w14:paraId="357C9EE7" w14:textId="77777777">
        <w:trPr>
          <w:trHeight w:val="225"/>
        </w:trPr>
        <w:tc>
          <w:tcPr>
            <w:tcW w:w="2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97A3FB" w14:textId="020F8718" w:rsidR="00F1617D" w:rsidRDefault="00F1617D" w:rsidP="0015623D">
            <w:pPr>
              <w:spacing w:after="0"/>
              <w:ind w:left="303" w:hanging="303"/>
              <w:rPr>
                <w:rFonts w:ascii="Arial" w:eastAsia="Arial" w:hAnsi="Arial" w:cs="Arial"/>
                <w:sz w:val="24"/>
                <w:szCs w:val="24"/>
              </w:rPr>
            </w:pPr>
            <w:r>
              <w:rPr>
                <w:rFonts w:ascii="Arial" w:eastAsia="Arial" w:hAnsi="Arial" w:cs="Arial"/>
                <w:sz w:val="24"/>
                <w:szCs w:val="24"/>
              </w:rPr>
              <w:t xml:space="preserve">3. Attend the scheduled </w:t>
            </w:r>
            <w:r w:rsidR="0015623D">
              <w:rPr>
                <w:rFonts w:ascii="Arial" w:eastAsia="Arial" w:hAnsi="Arial" w:cs="Arial"/>
                <w:sz w:val="24"/>
                <w:szCs w:val="24"/>
              </w:rPr>
              <w:t>o</w:t>
            </w:r>
            <w:r>
              <w:rPr>
                <w:rFonts w:ascii="Arial" w:eastAsia="Arial" w:hAnsi="Arial" w:cs="Arial"/>
                <w:sz w:val="24"/>
                <w:szCs w:val="24"/>
              </w:rPr>
              <w:t xml:space="preserve">rientation </w:t>
            </w:r>
            <w:r w:rsidR="0015623D">
              <w:rPr>
                <w:rFonts w:ascii="Arial" w:eastAsia="Arial" w:hAnsi="Arial" w:cs="Arial"/>
                <w:sz w:val="24"/>
                <w:szCs w:val="24"/>
              </w:rPr>
              <w:t>/activity</w:t>
            </w:r>
            <w:r w:rsidR="004768B0">
              <w:rPr>
                <w:rFonts w:ascii="Arial" w:eastAsia="Arial" w:hAnsi="Arial" w:cs="Arial"/>
                <w:sz w:val="24"/>
                <w:szCs w:val="24"/>
              </w:rPr>
              <w:t xml:space="preserve"> and accomplish the CSMF</w:t>
            </w:r>
          </w:p>
        </w:tc>
        <w:tc>
          <w:tcPr>
            <w:tcW w:w="813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AA375" w14:textId="64B00055" w:rsidR="00F1617D" w:rsidRDefault="00F1617D" w:rsidP="0015623D">
            <w:pPr>
              <w:spacing w:after="0"/>
              <w:ind w:left="473" w:hanging="473"/>
              <w:rPr>
                <w:rFonts w:ascii="Arial" w:eastAsia="Arial" w:hAnsi="Arial" w:cs="Arial"/>
                <w:sz w:val="24"/>
                <w:szCs w:val="24"/>
              </w:rPr>
            </w:pPr>
            <w:r>
              <w:rPr>
                <w:rFonts w:ascii="Arial" w:eastAsia="Arial" w:hAnsi="Arial" w:cs="Arial"/>
                <w:sz w:val="24"/>
                <w:szCs w:val="24"/>
              </w:rPr>
              <w:t>3</w:t>
            </w:r>
            <w:r w:rsidR="0015623D">
              <w:rPr>
                <w:rFonts w:ascii="Arial" w:eastAsia="Arial" w:hAnsi="Arial" w:cs="Arial"/>
                <w:sz w:val="24"/>
                <w:szCs w:val="24"/>
              </w:rPr>
              <w:t>.1</w:t>
            </w:r>
            <w:r>
              <w:rPr>
                <w:rFonts w:ascii="Arial" w:eastAsia="Arial" w:hAnsi="Arial" w:cs="Arial"/>
                <w:sz w:val="24"/>
                <w:szCs w:val="24"/>
              </w:rPr>
              <w:t xml:space="preserve"> Conduct the technical orientation and provide copies of relevant materials.</w:t>
            </w:r>
          </w:p>
          <w:p w14:paraId="0CDDA017" w14:textId="77777777" w:rsidR="00F1617D" w:rsidRDefault="00F1617D" w:rsidP="00F1617D">
            <w:pPr>
              <w:spacing w:after="0"/>
              <w:rPr>
                <w:rFonts w:ascii="Arial" w:eastAsia="Arial" w:hAnsi="Arial" w:cs="Arial"/>
                <w:sz w:val="24"/>
                <w:szCs w:val="24"/>
              </w:rPr>
            </w:pPr>
            <w:r>
              <w:rPr>
                <w:rFonts w:ascii="Arial" w:eastAsia="Arial" w:hAnsi="Arial" w:cs="Arial"/>
                <w:sz w:val="24"/>
                <w:szCs w:val="24"/>
              </w:rPr>
              <w:t>3.2. Give the client a copy of the Client Satisfactory Measurement Form.</w:t>
            </w: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534B01" w14:textId="77777777" w:rsidR="00F1617D" w:rsidRDefault="00F1617D" w:rsidP="00F1617D">
            <w:pPr>
              <w:widowControl w:val="0"/>
              <w:spacing w:after="0" w:line="276" w:lineRule="auto"/>
              <w:rPr>
                <w:rFonts w:ascii="Arial" w:eastAsia="Arial" w:hAnsi="Arial" w:cs="Arial"/>
                <w:sz w:val="24"/>
                <w:szCs w:val="24"/>
              </w:rPr>
            </w:pPr>
          </w:p>
        </w:tc>
        <w:tc>
          <w:tcPr>
            <w:tcW w:w="18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712520" w14:textId="2D6DA5E5" w:rsidR="00F1617D" w:rsidRDefault="00067947" w:rsidP="005538E4">
            <w:pPr>
              <w:spacing w:after="0"/>
              <w:jc w:val="center"/>
              <w:rPr>
                <w:rFonts w:ascii="Arial" w:eastAsia="Arial" w:hAnsi="Arial" w:cs="Arial"/>
                <w:sz w:val="24"/>
                <w:szCs w:val="24"/>
                <w:lang w:val="en-US"/>
              </w:rPr>
            </w:pPr>
            <w:r>
              <w:rPr>
                <w:rFonts w:ascii="Arial" w:eastAsia="Arial" w:hAnsi="Arial" w:cs="Arial"/>
                <w:sz w:val="24"/>
                <w:szCs w:val="24"/>
                <w:lang w:val="en-US"/>
              </w:rPr>
              <w:t>1 day</w:t>
            </w:r>
          </w:p>
        </w:tc>
        <w:tc>
          <w:tcPr>
            <w:tcW w:w="2175" w:type="dxa"/>
            <w:gridSpan w:val="2"/>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AA2C91" w14:textId="77777777" w:rsidR="00F1617D" w:rsidRDefault="00F1617D" w:rsidP="00F1617D">
            <w:pPr>
              <w:widowControl w:val="0"/>
              <w:spacing w:after="0" w:line="276" w:lineRule="auto"/>
              <w:rPr>
                <w:rFonts w:ascii="Arial" w:eastAsia="Arial" w:hAnsi="Arial" w:cs="Arial"/>
                <w:sz w:val="24"/>
                <w:szCs w:val="24"/>
              </w:rPr>
            </w:pPr>
          </w:p>
        </w:tc>
      </w:tr>
      <w:tr w:rsidR="005538E4" w14:paraId="6638DD51" w14:textId="7447379E" w:rsidTr="005538E4">
        <w:trPr>
          <w:trHeight w:val="485"/>
        </w:trPr>
        <w:tc>
          <w:tcPr>
            <w:tcW w:w="2955" w:type="dxa"/>
            <w:tcBorders>
              <w:top w:val="single" w:sz="4"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8E8D0CC" w14:textId="77777777" w:rsidR="005538E4" w:rsidRDefault="005538E4" w:rsidP="00F1617D">
            <w:pPr>
              <w:spacing w:after="0"/>
              <w:rPr>
                <w:rFonts w:ascii="Arial" w:eastAsia="Arial" w:hAnsi="Arial" w:cs="Arial"/>
                <w:sz w:val="24"/>
                <w:szCs w:val="24"/>
              </w:rPr>
            </w:pPr>
            <w:r>
              <w:rPr>
                <w:rFonts w:ascii="Arial" w:eastAsia="Arial" w:hAnsi="Arial" w:cs="Arial"/>
                <w:sz w:val="24"/>
                <w:szCs w:val="24"/>
              </w:rPr>
              <w:t> </w:t>
            </w:r>
          </w:p>
        </w:tc>
        <w:tc>
          <w:tcPr>
            <w:tcW w:w="8130" w:type="dxa"/>
            <w:gridSpan w:val="3"/>
            <w:tcBorders>
              <w:top w:val="singl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669EE385" w14:textId="77777777" w:rsidR="005538E4" w:rsidRDefault="005538E4" w:rsidP="00F1617D">
            <w:pPr>
              <w:spacing w:after="0"/>
              <w:jc w:val="right"/>
              <w:rPr>
                <w:rFonts w:ascii="Arial" w:eastAsia="Arial" w:hAnsi="Arial" w:cs="Arial"/>
                <w:b/>
                <w:bCs/>
                <w:sz w:val="24"/>
                <w:szCs w:val="24"/>
              </w:rPr>
            </w:pPr>
            <w:r>
              <w:rPr>
                <w:rFonts w:ascii="Arial" w:eastAsia="Arial" w:hAnsi="Arial" w:cs="Arial"/>
                <w:b/>
                <w:bCs/>
                <w:sz w:val="24"/>
                <w:szCs w:val="24"/>
              </w:rPr>
              <w:t>TOTAL</w:t>
            </w:r>
          </w:p>
        </w:tc>
        <w:tc>
          <w:tcPr>
            <w:tcW w:w="1455" w:type="dxa"/>
            <w:tcBorders>
              <w:top w:val="single" w:sz="4"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14:paraId="788B551B" w14:textId="77777777" w:rsidR="005538E4" w:rsidRDefault="005538E4" w:rsidP="00F1617D">
            <w:pPr>
              <w:spacing w:after="0"/>
              <w:rPr>
                <w:rFonts w:ascii="Arial" w:eastAsia="Arial" w:hAnsi="Arial" w:cs="Arial"/>
                <w:b/>
                <w:bCs/>
                <w:sz w:val="24"/>
                <w:szCs w:val="24"/>
              </w:rPr>
            </w:pPr>
            <w:r>
              <w:rPr>
                <w:rFonts w:ascii="Arial" w:eastAsia="Arial" w:hAnsi="Arial" w:cs="Arial"/>
                <w:b/>
                <w:bCs/>
                <w:sz w:val="24"/>
                <w:szCs w:val="24"/>
              </w:rPr>
              <w:t>None</w:t>
            </w:r>
          </w:p>
        </w:tc>
        <w:tc>
          <w:tcPr>
            <w:tcW w:w="1836" w:type="dxa"/>
            <w:gridSpan w:val="2"/>
            <w:tcBorders>
              <w:top w:val="single" w:sz="4" w:space="0" w:color="000000"/>
              <w:left w:val="single" w:sz="8" w:space="0" w:color="000000"/>
              <w:bottom w:val="single" w:sz="8" w:space="0" w:color="000000"/>
              <w:right w:val="single" w:sz="4" w:space="0" w:color="auto"/>
            </w:tcBorders>
            <w:tcMar>
              <w:top w:w="0" w:type="dxa"/>
              <w:left w:w="108" w:type="dxa"/>
              <w:bottom w:w="0" w:type="dxa"/>
              <w:right w:w="108" w:type="dxa"/>
            </w:tcMar>
            <w:vAlign w:val="center"/>
          </w:tcPr>
          <w:p w14:paraId="144CED50" w14:textId="72CFA821" w:rsidR="005538E4" w:rsidRDefault="005538E4" w:rsidP="00067947">
            <w:pPr>
              <w:spacing w:after="0"/>
              <w:rPr>
                <w:rFonts w:ascii="Arial" w:eastAsia="Arial" w:hAnsi="Arial" w:cs="Arial"/>
                <w:b/>
                <w:bCs/>
                <w:sz w:val="24"/>
                <w:szCs w:val="24"/>
                <w:lang w:val="en-US"/>
              </w:rPr>
            </w:pPr>
            <w:r>
              <w:rPr>
                <w:rFonts w:ascii="Arial" w:eastAsia="Arial" w:hAnsi="Arial" w:cs="Arial"/>
                <w:b/>
                <w:bCs/>
                <w:sz w:val="24"/>
                <w:szCs w:val="24"/>
                <w:lang w:val="en-US"/>
              </w:rPr>
              <w:t>7 days</w:t>
            </w:r>
          </w:p>
        </w:tc>
        <w:tc>
          <w:tcPr>
            <w:tcW w:w="2169" w:type="dxa"/>
            <w:tcBorders>
              <w:top w:val="single" w:sz="4" w:space="0" w:color="000000"/>
              <w:left w:val="single" w:sz="4" w:space="0" w:color="auto"/>
              <w:bottom w:val="single" w:sz="8" w:space="0" w:color="000000"/>
              <w:right w:val="single" w:sz="8" w:space="0" w:color="000000"/>
            </w:tcBorders>
            <w:vAlign w:val="center"/>
          </w:tcPr>
          <w:p w14:paraId="6B2DA5C0" w14:textId="77777777" w:rsidR="005538E4" w:rsidRDefault="005538E4" w:rsidP="005538E4">
            <w:pPr>
              <w:spacing w:after="0"/>
              <w:rPr>
                <w:rFonts w:ascii="Arial" w:eastAsia="Arial" w:hAnsi="Arial" w:cs="Arial"/>
                <w:b/>
                <w:bCs/>
                <w:sz w:val="24"/>
                <w:szCs w:val="24"/>
                <w:lang w:val="en-US"/>
              </w:rPr>
            </w:pPr>
          </w:p>
        </w:tc>
      </w:tr>
    </w:tbl>
    <w:p w14:paraId="2E8F62AA" w14:textId="77777777" w:rsidR="009A7C5F" w:rsidRDefault="009A7C5F">
      <w:pPr>
        <w:spacing w:after="0"/>
        <w:rPr>
          <w:rFonts w:ascii="Arial Narrow" w:eastAsia="Arial Narrow" w:hAnsi="Arial Narrow" w:cs="Arial Narrow"/>
          <w:sz w:val="24"/>
          <w:szCs w:val="24"/>
        </w:rPr>
      </w:pPr>
    </w:p>
    <w:tbl>
      <w:tblPr>
        <w:tblStyle w:val="TableGrid"/>
        <w:tblW w:w="0" w:type="auto"/>
        <w:tblInd w:w="0" w:type="dxa"/>
        <w:tblCellMar>
          <w:top w:w="0" w:type="dxa"/>
          <w:left w:w="108" w:type="dxa"/>
          <w:bottom w:w="0" w:type="dxa"/>
          <w:right w:w="108" w:type="dxa"/>
        </w:tblCellMar>
        <w:tblLook w:val="04A0" w:firstRow="1" w:lastRow="0" w:firstColumn="1" w:lastColumn="0" w:noHBand="0" w:noVBand="1"/>
      </w:tblPr>
      <w:tblGrid>
        <w:gridCol w:w="2325"/>
        <w:gridCol w:w="14201"/>
      </w:tblGrid>
      <w:tr w:rsidR="009A7C5F" w14:paraId="2E2DB0D4" w14:textId="77777777">
        <w:tc>
          <w:tcPr>
            <w:tcW w:w="16526" w:type="dxa"/>
            <w:gridSpan w:val="2"/>
          </w:tcPr>
          <w:p w14:paraId="4DC8DF5C" w14:textId="77777777" w:rsidR="009A7C5F" w:rsidRDefault="000442C9">
            <w:pPr>
              <w:jc w:val="center"/>
              <w:rPr>
                <w:rFonts w:ascii="Arial" w:hAnsi="Arial" w:cs="Arial"/>
                <w:sz w:val="24"/>
                <w:szCs w:val="24"/>
                <w:lang w:val="en-US"/>
              </w:rPr>
            </w:pPr>
            <w:r>
              <w:rPr>
                <w:rFonts w:ascii="Arial" w:hAnsi="Arial" w:cs="Arial"/>
                <w:b/>
                <w:bCs/>
                <w:sz w:val="28"/>
                <w:szCs w:val="28"/>
                <w:lang w:val="en-US"/>
              </w:rPr>
              <w:lastRenderedPageBreak/>
              <w:t>FEEDBACK AND COMPLAINTS MECHANISM</w:t>
            </w:r>
          </w:p>
        </w:tc>
      </w:tr>
      <w:tr w:rsidR="009A7C5F" w14:paraId="549B8A91" w14:textId="77777777">
        <w:tc>
          <w:tcPr>
            <w:tcW w:w="2325" w:type="dxa"/>
          </w:tcPr>
          <w:p w14:paraId="29E577C7" w14:textId="77777777" w:rsidR="009A7C5F" w:rsidRDefault="000442C9">
            <w:pPr>
              <w:rPr>
                <w:rFonts w:ascii="Arial" w:hAnsi="Arial" w:cs="Arial"/>
                <w:sz w:val="24"/>
                <w:szCs w:val="24"/>
                <w:lang w:val="en-US"/>
              </w:rPr>
            </w:pPr>
            <w:r>
              <w:rPr>
                <w:rFonts w:ascii="Arial" w:hAnsi="Arial" w:cs="Arial"/>
                <w:sz w:val="24"/>
                <w:szCs w:val="24"/>
                <w:lang w:val="en-US"/>
              </w:rPr>
              <w:t>How to send feedback</w:t>
            </w:r>
          </w:p>
        </w:tc>
        <w:tc>
          <w:tcPr>
            <w:tcW w:w="14201" w:type="dxa"/>
          </w:tcPr>
          <w:p w14:paraId="6330E110"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-Accomplish the Client Satisfaction Measurement Form ( CSMF) and deposit at any </w:t>
            </w:r>
            <w:proofErr w:type="spellStart"/>
            <w:r>
              <w:rPr>
                <w:rFonts w:ascii="Arial" w:hAnsi="Arial" w:cs="Arial"/>
                <w:sz w:val="24"/>
                <w:szCs w:val="24"/>
                <w:lang w:val="en-US"/>
              </w:rPr>
              <w:t>dropbox</w:t>
            </w:r>
            <w:proofErr w:type="spellEnd"/>
            <w:r>
              <w:rPr>
                <w:rFonts w:ascii="Arial" w:hAnsi="Arial" w:cs="Arial"/>
                <w:sz w:val="24"/>
                <w:szCs w:val="24"/>
                <w:lang w:val="en-US"/>
              </w:rPr>
              <w:t xml:space="preserve"> within the University</w:t>
            </w:r>
          </w:p>
          <w:p w14:paraId="6536FF7F"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Inform officer at the Public Assistance and Complaints Desk ( PACD) of feedback</w:t>
            </w:r>
          </w:p>
          <w:p w14:paraId="09F49F6E"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 Send feedback through email  at: </w:t>
            </w:r>
            <w:hyperlink r:id="rId14" w:history="1">
              <w:r>
                <w:rPr>
                  <w:rStyle w:val="Hyperlink"/>
                  <w:rFonts w:ascii="Arial" w:hAnsi="Arial" w:cs="Arial"/>
                  <w:sz w:val="24"/>
                  <w:szCs w:val="24"/>
                  <w:lang w:val="en-US"/>
                </w:rPr>
                <w:t>pacd.office@bsu.edu.ph</w:t>
              </w:r>
            </w:hyperlink>
            <w:r>
              <w:rPr>
                <w:rFonts w:ascii="Arial" w:hAnsi="Arial" w:cs="Arial"/>
                <w:sz w:val="24"/>
                <w:szCs w:val="24"/>
                <w:lang w:val="en-US"/>
              </w:rPr>
              <w:t xml:space="preserve"> or </w:t>
            </w:r>
            <w:hyperlink r:id="rId15" w:history="1">
              <w:r>
                <w:rPr>
                  <w:rStyle w:val="Hyperlink"/>
                  <w:rFonts w:ascii="Arial" w:hAnsi="Arial" w:cs="Arial"/>
                  <w:sz w:val="24"/>
                  <w:szCs w:val="24"/>
                  <w:lang w:val="en-US"/>
                </w:rPr>
                <w:t>president@bsu.edu.ph</w:t>
              </w:r>
            </w:hyperlink>
          </w:p>
          <w:p w14:paraId="0894EED8"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-Send feedback through email thru the Contact Center ng Bayan ( </w:t>
            </w:r>
            <w:hyperlink r:id="rId16" w:history="1">
              <w:r>
                <w:rPr>
                  <w:rStyle w:val="Hyperlink"/>
                  <w:rFonts w:ascii="Arial" w:hAnsi="Arial" w:cs="Arial"/>
                  <w:sz w:val="24"/>
                  <w:szCs w:val="24"/>
                  <w:lang w:val="en-US"/>
                </w:rPr>
                <w:t>www.contactcenterngbayan.gov.ph)</w:t>
              </w:r>
            </w:hyperlink>
          </w:p>
        </w:tc>
      </w:tr>
      <w:tr w:rsidR="009A7C5F" w14:paraId="563E1B2F" w14:textId="77777777">
        <w:tc>
          <w:tcPr>
            <w:tcW w:w="2325" w:type="dxa"/>
          </w:tcPr>
          <w:p w14:paraId="6E1FBC0F" w14:textId="77777777" w:rsidR="009A7C5F" w:rsidRDefault="000442C9">
            <w:pPr>
              <w:rPr>
                <w:rFonts w:ascii="Arial" w:hAnsi="Arial" w:cs="Arial"/>
                <w:sz w:val="24"/>
                <w:szCs w:val="24"/>
                <w:lang w:val="en-US"/>
              </w:rPr>
            </w:pPr>
            <w:r>
              <w:rPr>
                <w:rFonts w:ascii="Arial" w:hAnsi="Arial" w:cs="Arial"/>
                <w:sz w:val="24"/>
                <w:szCs w:val="24"/>
                <w:lang w:val="en-US"/>
              </w:rPr>
              <w:t>How feedbacks are processed</w:t>
            </w:r>
          </w:p>
        </w:tc>
        <w:tc>
          <w:tcPr>
            <w:tcW w:w="14201" w:type="dxa"/>
          </w:tcPr>
          <w:p w14:paraId="527E6E0E"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The Human Resource Development Office ( HRDO) regularly checks feedback sent through email or through the CSMF.</w:t>
            </w:r>
          </w:p>
          <w:p w14:paraId="5750EA6C"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A Summary of ratings and comments is  forwarded to concerned offices for appropriate action. Feedback needing immediate actions are endorsed / relayed to appropriate offices. </w:t>
            </w:r>
          </w:p>
        </w:tc>
      </w:tr>
      <w:tr w:rsidR="009A7C5F" w14:paraId="311C2D6F" w14:textId="77777777">
        <w:tc>
          <w:tcPr>
            <w:tcW w:w="2325" w:type="dxa"/>
          </w:tcPr>
          <w:p w14:paraId="27A5ADC5" w14:textId="77777777" w:rsidR="009A7C5F" w:rsidRDefault="000442C9">
            <w:pPr>
              <w:rPr>
                <w:rFonts w:ascii="Arial" w:hAnsi="Arial" w:cs="Arial"/>
                <w:sz w:val="24"/>
                <w:szCs w:val="24"/>
                <w:lang w:val="en-US"/>
              </w:rPr>
            </w:pPr>
            <w:r>
              <w:rPr>
                <w:rFonts w:ascii="Arial" w:hAnsi="Arial" w:cs="Arial"/>
                <w:sz w:val="24"/>
                <w:szCs w:val="24"/>
                <w:lang w:val="en-US"/>
              </w:rPr>
              <w:t>How to file a complaint</w:t>
            </w:r>
          </w:p>
        </w:tc>
        <w:tc>
          <w:tcPr>
            <w:tcW w:w="14201" w:type="dxa"/>
          </w:tcPr>
          <w:p w14:paraId="1A083449"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 Accomplish the Client Satisfaction Measurement Form ( CSMF) and deposit at any </w:t>
            </w:r>
            <w:proofErr w:type="spellStart"/>
            <w:r>
              <w:rPr>
                <w:rFonts w:ascii="Arial" w:hAnsi="Arial" w:cs="Arial"/>
                <w:sz w:val="24"/>
                <w:szCs w:val="24"/>
                <w:lang w:val="en-US"/>
              </w:rPr>
              <w:t>dropbox</w:t>
            </w:r>
            <w:proofErr w:type="spellEnd"/>
            <w:r>
              <w:rPr>
                <w:rFonts w:ascii="Arial" w:hAnsi="Arial" w:cs="Arial"/>
                <w:sz w:val="24"/>
                <w:szCs w:val="24"/>
                <w:lang w:val="en-US"/>
              </w:rPr>
              <w:t xml:space="preserve"> within the University</w:t>
            </w:r>
          </w:p>
          <w:p w14:paraId="47CAA691"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-Send complaints through email at: </w:t>
            </w:r>
            <w:hyperlink r:id="rId17" w:history="1">
              <w:r>
                <w:rPr>
                  <w:rStyle w:val="Hyperlink"/>
                  <w:rFonts w:ascii="Arial" w:hAnsi="Arial" w:cs="Arial"/>
                  <w:sz w:val="24"/>
                  <w:szCs w:val="24"/>
                  <w:lang w:val="en-US"/>
                </w:rPr>
                <w:t>pacd.office@bsu.edu.ph</w:t>
              </w:r>
            </w:hyperlink>
            <w:r>
              <w:rPr>
                <w:rFonts w:ascii="Arial" w:hAnsi="Arial" w:cs="Arial"/>
                <w:sz w:val="24"/>
                <w:szCs w:val="24"/>
                <w:lang w:val="en-US"/>
              </w:rPr>
              <w:t xml:space="preserve"> or </w:t>
            </w:r>
            <w:hyperlink r:id="rId18" w:history="1">
              <w:r>
                <w:rPr>
                  <w:rStyle w:val="Hyperlink"/>
                  <w:rFonts w:ascii="Arial" w:hAnsi="Arial" w:cs="Arial"/>
                  <w:sz w:val="24"/>
                  <w:szCs w:val="24"/>
                  <w:lang w:val="en-US"/>
                </w:rPr>
                <w:t>president@bsu.edu.ph</w:t>
              </w:r>
            </w:hyperlink>
          </w:p>
          <w:p w14:paraId="4464DE8B"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File a complaint through the University Public Affairs Office ( UPAO)</w:t>
            </w:r>
          </w:p>
          <w:p w14:paraId="6CBA5A7A"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Inform officer at the Public Assistance and Complaints Desk ( PACD) of feedback</w:t>
            </w:r>
          </w:p>
          <w:p w14:paraId="442DEE4F"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 Send complaint to the  Contact Center ng Bayan ( </w:t>
            </w:r>
            <w:hyperlink r:id="rId19" w:history="1">
              <w:r>
                <w:rPr>
                  <w:rStyle w:val="Hyperlink"/>
                  <w:rFonts w:ascii="Arial" w:hAnsi="Arial" w:cs="Arial"/>
                  <w:sz w:val="24"/>
                  <w:szCs w:val="24"/>
                  <w:lang w:val="en-US"/>
                </w:rPr>
                <w:t>www.contactcenterngbayan.gov.ph)</w:t>
              </w:r>
            </w:hyperlink>
          </w:p>
        </w:tc>
      </w:tr>
      <w:tr w:rsidR="009A7C5F" w14:paraId="73DEB14F" w14:textId="77777777">
        <w:tc>
          <w:tcPr>
            <w:tcW w:w="2325" w:type="dxa"/>
          </w:tcPr>
          <w:p w14:paraId="2107C1E9" w14:textId="77777777" w:rsidR="009A7C5F" w:rsidRDefault="000442C9">
            <w:pPr>
              <w:rPr>
                <w:rFonts w:ascii="Arial" w:hAnsi="Arial" w:cs="Arial"/>
                <w:sz w:val="24"/>
                <w:szCs w:val="24"/>
                <w:lang w:val="en-US"/>
              </w:rPr>
            </w:pPr>
            <w:r>
              <w:rPr>
                <w:rFonts w:ascii="Arial" w:hAnsi="Arial" w:cs="Arial"/>
                <w:sz w:val="24"/>
                <w:szCs w:val="24"/>
                <w:lang w:val="en-US"/>
              </w:rPr>
              <w:t xml:space="preserve">How complaints are processed </w:t>
            </w:r>
          </w:p>
        </w:tc>
        <w:tc>
          <w:tcPr>
            <w:tcW w:w="14201" w:type="dxa"/>
          </w:tcPr>
          <w:p w14:paraId="41A6BF2B"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The Human Resource development Office ( HRDO) </w:t>
            </w:r>
            <w:proofErr w:type="spellStart"/>
            <w:r>
              <w:rPr>
                <w:rFonts w:ascii="Arial" w:hAnsi="Arial" w:cs="Arial"/>
                <w:sz w:val="24"/>
                <w:szCs w:val="24"/>
                <w:lang w:val="en-US"/>
              </w:rPr>
              <w:t>regulary</w:t>
            </w:r>
            <w:proofErr w:type="spellEnd"/>
            <w:r>
              <w:rPr>
                <w:rFonts w:ascii="Arial" w:hAnsi="Arial" w:cs="Arial"/>
                <w:sz w:val="24"/>
                <w:szCs w:val="24"/>
                <w:lang w:val="en-US"/>
              </w:rPr>
              <w:t xml:space="preserve"> checks feedback sent through email or through the CSMF.</w:t>
            </w:r>
          </w:p>
          <w:p w14:paraId="35009EF3" w14:textId="77777777" w:rsidR="009A7C5F" w:rsidRDefault="000442C9">
            <w:pPr>
              <w:spacing w:after="0" w:line="260" w:lineRule="auto"/>
              <w:rPr>
                <w:rFonts w:ascii="Arial" w:hAnsi="Arial" w:cs="Arial"/>
                <w:sz w:val="24"/>
                <w:szCs w:val="24"/>
                <w:lang w:val="en-US"/>
              </w:rPr>
            </w:pPr>
            <w:r>
              <w:rPr>
                <w:rFonts w:ascii="Arial" w:hAnsi="Arial" w:cs="Arial"/>
                <w:sz w:val="24"/>
                <w:szCs w:val="24"/>
                <w:lang w:val="en-US"/>
              </w:rPr>
              <w:t xml:space="preserve">A summary of ratings and comments are forwarded to the concerned offices for appropriate action. Feedback needing immediate actions are endorsed / relayed to appropriate offices. </w:t>
            </w:r>
          </w:p>
        </w:tc>
      </w:tr>
    </w:tbl>
    <w:p w14:paraId="41450628" w14:textId="77777777" w:rsidR="009A7C5F" w:rsidRDefault="009A7C5F">
      <w:pPr>
        <w:spacing w:after="0"/>
        <w:rPr>
          <w:rFonts w:ascii="Arial Narrow" w:eastAsia="Arial Narrow" w:hAnsi="Arial Narrow" w:cs="Arial Narrow"/>
          <w:sz w:val="24"/>
          <w:szCs w:val="24"/>
        </w:rPr>
      </w:pPr>
    </w:p>
    <w:tbl>
      <w:tblPr>
        <w:tblStyle w:val="TableGrid"/>
        <w:tblW w:w="0" w:type="auto"/>
        <w:tblInd w:w="0" w:type="dxa"/>
        <w:tblCellMar>
          <w:top w:w="0" w:type="dxa"/>
          <w:left w:w="108" w:type="dxa"/>
          <w:bottom w:w="0" w:type="dxa"/>
          <w:right w:w="108" w:type="dxa"/>
        </w:tblCellMar>
        <w:tblLook w:val="04A0" w:firstRow="1" w:lastRow="0" w:firstColumn="1" w:lastColumn="0" w:noHBand="0" w:noVBand="1"/>
      </w:tblPr>
      <w:tblGrid>
        <w:gridCol w:w="4106"/>
        <w:gridCol w:w="10068"/>
      </w:tblGrid>
      <w:tr w:rsidR="009A7C5F" w14:paraId="69CBD164" w14:textId="77777777">
        <w:trPr>
          <w:trHeight w:val="252"/>
        </w:trPr>
        <w:tc>
          <w:tcPr>
            <w:tcW w:w="14174" w:type="dxa"/>
            <w:gridSpan w:val="2"/>
          </w:tcPr>
          <w:p w14:paraId="1009FA16" w14:textId="77777777" w:rsidR="009A7C5F" w:rsidRDefault="000442C9">
            <w:pPr>
              <w:rPr>
                <w:rFonts w:ascii="Arial" w:hAnsi="Arial" w:cs="Arial"/>
                <w:sz w:val="24"/>
                <w:szCs w:val="24"/>
                <w:lang w:val="en-US"/>
              </w:rPr>
            </w:pPr>
            <w:r>
              <w:rPr>
                <w:rFonts w:ascii="Arial" w:hAnsi="Arial" w:cs="Arial"/>
                <w:sz w:val="24"/>
                <w:szCs w:val="24"/>
                <w:lang w:val="en-US"/>
              </w:rPr>
              <w:t>Contact information of:</w:t>
            </w:r>
          </w:p>
        </w:tc>
      </w:tr>
      <w:tr w:rsidR="009A7C5F" w14:paraId="2560C24D" w14:textId="77777777">
        <w:tc>
          <w:tcPr>
            <w:tcW w:w="4106" w:type="dxa"/>
          </w:tcPr>
          <w:p w14:paraId="4B2CDA65" w14:textId="77777777" w:rsidR="009A7C5F" w:rsidRDefault="000442C9">
            <w:pPr>
              <w:rPr>
                <w:rFonts w:ascii="Arial" w:hAnsi="Arial" w:cs="Arial"/>
                <w:sz w:val="24"/>
                <w:szCs w:val="24"/>
                <w:lang w:val="en-US"/>
              </w:rPr>
            </w:pPr>
            <w:r>
              <w:rPr>
                <w:rFonts w:ascii="Arial" w:hAnsi="Arial" w:cs="Arial"/>
                <w:sz w:val="24"/>
                <w:szCs w:val="24"/>
                <w:lang w:val="en-US"/>
              </w:rPr>
              <w:t>Contact Center ng Bayan ( CCB)</w:t>
            </w:r>
          </w:p>
        </w:tc>
        <w:tc>
          <w:tcPr>
            <w:tcW w:w="10068" w:type="dxa"/>
          </w:tcPr>
          <w:p w14:paraId="12C33234" w14:textId="77777777" w:rsidR="009A7C5F" w:rsidRDefault="000442C9">
            <w:pPr>
              <w:rPr>
                <w:rFonts w:ascii="Arial" w:hAnsi="Arial" w:cs="Arial"/>
                <w:sz w:val="24"/>
                <w:szCs w:val="24"/>
                <w:lang w:val="en-US"/>
              </w:rPr>
            </w:pPr>
            <w:r>
              <w:rPr>
                <w:rFonts w:ascii="Arial" w:hAnsi="Arial" w:cs="Arial"/>
                <w:sz w:val="24"/>
                <w:szCs w:val="24"/>
                <w:lang w:val="en-US"/>
              </w:rPr>
              <w:t>Text 0908881-6565 or Call 1-6565</w:t>
            </w:r>
          </w:p>
          <w:p w14:paraId="6569C2BD" w14:textId="77777777" w:rsidR="009A7C5F" w:rsidRDefault="00787EDD">
            <w:pPr>
              <w:rPr>
                <w:rFonts w:ascii="Arial" w:hAnsi="Arial" w:cs="Arial"/>
                <w:sz w:val="24"/>
                <w:szCs w:val="24"/>
                <w:lang w:val="en-US"/>
              </w:rPr>
            </w:pPr>
            <w:hyperlink r:id="rId20">
              <w:r w:rsidR="000442C9">
                <w:rPr>
                  <w:rFonts w:ascii="Arial" w:hAnsi="Arial" w:cs="Arial"/>
                  <w:i/>
                  <w:sz w:val="24"/>
                  <w:szCs w:val="24"/>
                </w:rPr>
                <w:t>www.contactcenterngbayan.gov.ph</w:t>
              </w:r>
            </w:hyperlink>
            <w:r w:rsidR="000442C9">
              <w:rPr>
                <w:rFonts w:ascii="Arial" w:hAnsi="Arial" w:cs="Arial"/>
                <w:i/>
                <w:spacing w:val="1"/>
                <w:sz w:val="24"/>
                <w:szCs w:val="24"/>
              </w:rPr>
              <w:t xml:space="preserve"> </w:t>
            </w:r>
            <w:hyperlink r:id="rId21">
              <w:r w:rsidR="000442C9">
                <w:rPr>
                  <w:rFonts w:ascii="Arial" w:hAnsi="Arial" w:cs="Arial"/>
                  <w:i/>
                  <w:spacing w:val="-1"/>
                  <w:sz w:val="24"/>
                  <w:szCs w:val="24"/>
                </w:rPr>
                <w:t>www.facebook.com/contactcenterngbayan</w:t>
              </w:r>
            </w:hyperlink>
          </w:p>
        </w:tc>
      </w:tr>
      <w:tr w:rsidR="009A7C5F" w14:paraId="094F0FCC" w14:textId="77777777">
        <w:tc>
          <w:tcPr>
            <w:tcW w:w="4106" w:type="dxa"/>
          </w:tcPr>
          <w:p w14:paraId="0C0ABE32" w14:textId="77777777" w:rsidR="009A7C5F" w:rsidRDefault="000442C9">
            <w:pPr>
              <w:rPr>
                <w:rFonts w:ascii="Arial" w:hAnsi="Arial" w:cs="Arial"/>
                <w:sz w:val="24"/>
                <w:szCs w:val="24"/>
                <w:lang w:val="en-US"/>
              </w:rPr>
            </w:pPr>
            <w:r>
              <w:rPr>
                <w:rFonts w:ascii="Arial" w:hAnsi="Arial" w:cs="Arial"/>
                <w:sz w:val="24"/>
                <w:szCs w:val="24"/>
                <w:lang w:val="en-US"/>
              </w:rPr>
              <w:t>8888 Citizens’ Complaint Center</w:t>
            </w:r>
          </w:p>
        </w:tc>
        <w:tc>
          <w:tcPr>
            <w:tcW w:w="10068" w:type="dxa"/>
          </w:tcPr>
          <w:p w14:paraId="132F3CD0" w14:textId="77777777" w:rsidR="009A7C5F" w:rsidRDefault="000442C9">
            <w:pPr>
              <w:pStyle w:val="TableParagraph"/>
              <w:spacing w:line="271" w:lineRule="exact"/>
              <w:rPr>
                <w:sz w:val="24"/>
                <w:szCs w:val="24"/>
                <w:lang w:val="en-US"/>
              </w:rPr>
            </w:pPr>
            <w:r>
              <w:rPr>
                <w:sz w:val="24"/>
                <w:szCs w:val="24"/>
              </w:rPr>
              <w:t>8888</w:t>
            </w:r>
            <w:r>
              <w:rPr>
                <w:sz w:val="24"/>
                <w:szCs w:val="24"/>
                <w:lang w:val="en-US"/>
              </w:rPr>
              <w:t>; 8888.gov.ph</w:t>
            </w:r>
          </w:p>
          <w:p w14:paraId="163CB754" w14:textId="77777777" w:rsidR="009A7C5F" w:rsidRDefault="000442C9">
            <w:pPr>
              <w:pStyle w:val="TableParagraph"/>
              <w:spacing w:before="55"/>
              <w:rPr>
                <w:sz w:val="24"/>
                <w:szCs w:val="24"/>
              </w:rPr>
            </w:pPr>
            <w:r>
              <w:rPr>
                <w:sz w:val="24"/>
                <w:szCs w:val="24"/>
              </w:rPr>
              <w:t>8736-8645</w:t>
            </w:r>
            <w:r>
              <w:rPr>
                <w:spacing w:val="-3"/>
                <w:sz w:val="24"/>
                <w:szCs w:val="24"/>
              </w:rPr>
              <w:t xml:space="preserve"> </w:t>
            </w:r>
            <w:r>
              <w:rPr>
                <w:sz w:val="24"/>
                <w:szCs w:val="24"/>
              </w:rPr>
              <w:t>or</w:t>
            </w:r>
            <w:r>
              <w:rPr>
                <w:spacing w:val="-5"/>
                <w:sz w:val="24"/>
                <w:szCs w:val="24"/>
              </w:rPr>
              <w:t xml:space="preserve"> </w:t>
            </w:r>
            <w:r>
              <w:rPr>
                <w:sz w:val="24"/>
                <w:szCs w:val="24"/>
              </w:rPr>
              <w:t>8736-8603</w:t>
            </w:r>
          </w:p>
          <w:p w14:paraId="3251DB19" w14:textId="77777777" w:rsidR="009A7C5F" w:rsidRDefault="000442C9">
            <w:pPr>
              <w:rPr>
                <w:rFonts w:ascii="Arial" w:hAnsi="Arial" w:cs="Arial"/>
                <w:sz w:val="24"/>
                <w:szCs w:val="24"/>
                <w:lang w:val="en-US"/>
              </w:rPr>
            </w:pPr>
            <w:r>
              <w:rPr>
                <w:rFonts w:ascii="Arial" w:hAnsi="Arial" w:cs="Arial"/>
                <w:sz w:val="24"/>
                <w:szCs w:val="24"/>
              </w:rPr>
              <w:t>8736-8606</w:t>
            </w:r>
            <w:r>
              <w:rPr>
                <w:rFonts w:ascii="Arial" w:hAnsi="Arial" w:cs="Arial"/>
                <w:spacing w:val="-2"/>
                <w:sz w:val="24"/>
                <w:szCs w:val="24"/>
              </w:rPr>
              <w:t xml:space="preserve"> </w:t>
            </w:r>
            <w:r>
              <w:rPr>
                <w:rFonts w:ascii="Arial" w:hAnsi="Arial" w:cs="Arial"/>
                <w:sz w:val="24"/>
                <w:szCs w:val="24"/>
              </w:rPr>
              <w:t>or</w:t>
            </w:r>
            <w:r>
              <w:rPr>
                <w:rFonts w:ascii="Arial" w:hAnsi="Arial" w:cs="Arial"/>
                <w:spacing w:val="-5"/>
                <w:sz w:val="24"/>
                <w:szCs w:val="24"/>
              </w:rPr>
              <w:t xml:space="preserve"> </w:t>
            </w:r>
            <w:r>
              <w:rPr>
                <w:rFonts w:ascii="Arial" w:hAnsi="Arial" w:cs="Arial"/>
                <w:sz w:val="24"/>
                <w:szCs w:val="24"/>
              </w:rPr>
              <w:t>8736-8629</w:t>
            </w:r>
            <w:r>
              <w:rPr>
                <w:rFonts w:ascii="Arial" w:hAnsi="Arial" w:cs="Arial"/>
                <w:spacing w:val="-2"/>
                <w:sz w:val="24"/>
                <w:szCs w:val="24"/>
              </w:rPr>
              <w:t xml:space="preserve"> </w:t>
            </w:r>
            <w:r>
              <w:rPr>
                <w:rFonts w:ascii="Arial" w:hAnsi="Arial" w:cs="Arial"/>
                <w:sz w:val="24"/>
                <w:szCs w:val="24"/>
              </w:rPr>
              <w:t>or</w:t>
            </w:r>
            <w:r>
              <w:rPr>
                <w:rFonts w:ascii="Arial" w:hAnsi="Arial" w:cs="Arial"/>
                <w:spacing w:val="-5"/>
                <w:sz w:val="24"/>
                <w:szCs w:val="24"/>
              </w:rPr>
              <w:t xml:space="preserve"> </w:t>
            </w:r>
            <w:r>
              <w:rPr>
                <w:rFonts w:ascii="Arial" w:hAnsi="Arial" w:cs="Arial"/>
                <w:sz w:val="24"/>
                <w:szCs w:val="24"/>
              </w:rPr>
              <w:t>Telefax:</w:t>
            </w:r>
            <w:r>
              <w:rPr>
                <w:rFonts w:ascii="Arial" w:hAnsi="Arial" w:cs="Arial"/>
                <w:spacing w:val="-1"/>
                <w:sz w:val="24"/>
                <w:szCs w:val="24"/>
              </w:rPr>
              <w:t xml:space="preserve"> </w:t>
            </w:r>
            <w:r>
              <w:rPr>
                <w:rFonts w:ascii="Arial" w:hAnsi="Arial" w:cs="Arial"/>
                <w:sz w:val="24"/>
                <w:szCs w:val="24"/>
              </w:rPr>
              <w:t>8-736-8621</w:t>
            </w:r>
          </w:p>
        </w:tc>
      </w:tr>
      <w:tr w:rsidR="009A7C5F" w14:paraId="2D7081EC" w14:textId="77777777">
        <w:tc>
          <w:tcPr>
            <w:tcW w:w="4106" w:type="dxa"/>
          </w:tcPr>
          <w:p w14:paraId="391DC40D" w14:textId="77777777" w:rsidR="009A7C5F" w:rsidRDefault="000442C9">
            <w:pPr>
              <w:pStyle w:val="TableParagraph"/>
              <w:spacing w:line="271" w:lineRule="exact"/>
              <w:rPr>
                <w:sz w:val="24"/>
                <w:szCs w:val="24"/>
                <w:lang w:val="en-US" w:eastAsia="zh-CN"/>
              </w:rPr>
            </w:pPr>
            <w:r>
              <w:rPr>
                <w:sz w:val="24"/>
                <w:szCs w:val="24"/>
              </w:rPr>
              <w:t>Anti-Red</w:t>
            </w:r>
            <w:r>
              <w:rPr>
                <w:spacing w:val="-3"/>
                <w:sz w:val="24"/>
                <w:szCs w:val="24"/>
              </w:rPr>
              <w:t xml:space="preserve"> </w:t>
            </w:r>
            <w:r>
              <w:rPr>
                <w:sz w:val="24"/>
                <w:szCs w:val="24"/>
              </w:rPr>
              <w:t>Tape</w:t>
            </w:r>
            <w:r>
              <w:rPr>
                <w:spacing w:val="-4"/>
                <w:sz w:val="24"/>
                <w:szCs w:val="24"/>
              </w:rPr>
              <w:t xml:space="preserve"> </w:t>
            </w:r>
            <w:r>
              <w:rPr>
                <w:sz w:val="24"/>
                <w:szCs w:val="24"/>
              </w:rPr>
              <w:t>Authority</w:t>
            </w:r>
            <w:r>
              <w:rPr>
                <w:spacing w:val="-5"/>
                <w:sz w:val="24"/>
                <w:szCs w:val="24"/>
              </w:rPr>
              <w:t xml:space="preserve"> </w:t>
            </w:r>
            <w:r>
              <w:rPr>
                <w:sz w:val="24"/>
                <w:szCs w:val="24"/>
              </w:rPr>
              <w:t>(ARTA)</w:t>
            </w:r>
          </w:p>
        </w:tc>
        <w:tc>
          <w:tcPr>
            <w:tcW w:w="10068" w:type="dxa"/>
          </w:tcPr>
          <w:p w14:paraId="45F6F061" w14:textId="77777777" w:rsidR="009A7C5F" w:rsidRDefault="000442C9">
            <w:pPr>
              <w:pStyle w:val="TableParagraph"/>
              <w:spacing w:line="271" w:lineRule="exact"/>
              <w:ind w:left="83"/>
              <w:rPr>
                <w:i/>
                <w:sz w:val="24"/>
                <w:szCs w:val="24"/>
                <w:lang w:val="en-US" w:eastAsia="zh-CN"/>
              </w:rPr>
            </w:pPr>
            <w:r>
              <w:rPr>
                <w:sz w:val="24"/>
                <w:szCs w:val="24"/>
              </w:rPr>
              <w:t>8475-5091</w:t>
            </w:r>
            <w:r>
              <w:rPr>
                <w:spacing w:val="-2"/>
                <w:sz w:val="24"/>
                <w:szCs w:val="24"/>
              </w:rPr>
              <w:t xml:space="preserve"> </w:t>
            </w:r>
            <w:r>
              <w:rPr>
                <w:sz w:val="24"/>
                <w:szCs w:val="24"/>
              </w:rPr>
              <w:t>or</w:t>
            </w:r>
            <w:r>
              <w:rPr>
                <w:spacing w:val="-5"/>
                <w:sz w:val="24"/>
                <w:szCs w:val="24"/>
              </w:rPr>
              <w:t xml:space="preserve"> </w:t>
            </w:r>
            <w:r>
              <w:rPr>
                <w:sz w:val="24"/>
                <w:szCs w:val="24"/>
              </w:rPr>
              <w:t>8478-5093</w:t>
            </w:r>
            <w:r>
              <w:rPr>
                <w:spacing w:val="-2"/>
                <w:sz w:val="24"/>
                <w:szCs w:val="24"/>
              </w:rPr>
              <w:t xml:space="preserve"> </w:t>
            </w:r>
            <w:r>
              <w:rPr>
                <w:sz w:val="24"/>
                <w:szCs w:val="24"/>
              </w:rPr>
              <w:t>or</w:t>
            </w:r>
            <w:r>
              <w:rPr>
                <w:spacing w:val="-3"/>
                <w:sz w:val="24"/>
                <w:szCs w:val="24"/>
              </w:rPr>
              <w:t xml:space="preserve"> </w:t>
            </w:r>
            <w:r>
              <w:rPr>
                <w:sz w:val="24"/>
                <w:szCs w:val="24"/>
              </w:rPr>
              <w:t>8478-5099</w:t>
            </w:r>
            <w:r>
              <w:rPr>
                <w:sz w:val="24"/>
                <w:szCs w:val="24"/>
                <w:lang w:val="en-US"/>
              </w:rPr>
              <w:t xml:space="preserve">; </w:t>
            </w:r>
            <w:hyperlink r:id="rId22">
              <w:r>
                <w:rPr>
                  <w:i/>
                  <w:sz w:val="24"/>
                  <w:szCs w:val="24"/>
                </w:rPr>
                <w:t>complaints@arta.gov.ph</w:t>
              </w:r>
            </w:hyperlink>
          </w:p>
        </w:tc>
      </w:tr>
      <w:tr w:rsidR="009A7C5F" w14:paraId="627FFC8E" w14:textId="77777777">
        <w:tc>
          <w:tcPr>
            <w:tcW w:w="4106" w:type="dxa"/>
          </w:tcPr>
          <w:p w14:paraId="5034F58D" w14:textId="77777777" w:rsidR="009A7C5F" w:rsidRDefault="000442C9">
            <w:pPr>
              <w:pStyle w:val="TableParagraph"/>
              <w:spacing w:line="274" w:lineRule="exact"/>
              <w:rPr>
                <w:sz w:val="24"/>
                <w:szCs w:val="24"/>
                <w:lang w:val="en-US" w:eastAsia="zh-CN"/>
              </w:rPr>
            </w:pPr>
            <w:r>
              <w:rPr>
                <w:sz w:val="24"/>
                <w:szCs w:val="24"/>
              </w:rPr>
              <w:t>Office</w:t>
            </w:r>
            <w:r>
              <w:rPr>
                <w:spacing w:val="-2"/>
                <w:sz w:val="24"/>
                <w:szCs w:val="24"/>
              </w:rPr>
              <w:t xml:space="preserve"> </w:t>
            </w:r>
            <w:r>
              <w:rPr>
                <w:sz w:val="24"/>
                <w:szCs w:val="24"/>
              </w:rPr>
              <w:t>of</w:t>
            </w:r>
            <w:r>
              <w:rPr>
                <w:spacing w:val="-2"/>
                <w:sz w:val="24"/>
                <w:szCs w:val="24"/>
              </w:rPr>
              <w:t xml:space="preserve"> </w:t>
            </w:r>
            <w:r>
              <w:rPr>
                <w:sz w:val="24"/>
                <w:szCs w:val="24"/>
              </w:rPr>
              <w:t>the</w:t>
            </w:r>
            <w:r>
              <w:rPr>
                <w:spacing w:val="-2"/>
                <w:sz w:val="24"/>
                <w:szCs w:val="24"/>
              </w:rPr>
              <w:t xml:space="preserve"> </w:t>
            </w:r>
            <w:r>
              <w:rPr>
                <w:sz w:val="24"/>
                <w:szCs w:val="24"/>
              </w:rPr>
              <w:t>University</w:t>
            </w:r>
            <w:r>
              <w:rPr>
                <w:spacing w:val="-2"/>
                <w:sz w:val="24"/>
                <w:szCs w:val="24"/>
              </w:rPr>
              <w:t xml:space="preserve"> </w:t>
            </w:r>
            <w:r>
              <w:rPr>
                <w:sz w:val="24"/>
                <w:szCs w:val="24"/>
              </w:rPr>
              <w:t>President</w:t>
            </w:r>
          </w:p>
        </w:tc>
        <w:tc>
          <w:tcPr>
            <w:tcW w:w="10068" w:type="dxa"/>
          </w:tcPr>
          <w:p w14:paraId="1ABD129E" w14:textId="77777777" w:rsidR="009A7C5F" w:rsidRDefault="000442C9">
            <w:pPr>
              <w:pStyle w:val="TableParagraph"/>
              <w:spacing w:line="274" w:lineRule="exact"/>
              <w:ind w:left="83"/>
              <w:rPr>
                <w:sz w:val="24"/>
                <w:szCs w:val="24"/>
                <w:lang w:val="en-US" w:eastAsia="zh-CN"/>
              </w:rPr>
            </w:pPr>
            <w:r>
              <w:rPr>
                <w:sz w:val="24"/>
                <w:szCs w:val="24"/>
              </w:rPr>
              <w:t>(074)</w:t>
            </w:r>
            <w:r>
              <w:rPr>
                <w:spacing w:val="-2"/>
                <w:sz w:val="24"/>
                <w:szCs w:val="24"/>
              </w:rPr>
              <w:t xml:space="preserve"> </w:t>
            </w:r>
            <w:r>
              <w:rPr>
                <w:sz w:val="24"/>
                <w:szCs w:val="24"/>
              </w:rPr>
              <w:t>422-2281</w:t>
            </w:r>
          </w:p>
        </w:tc>
      </w:tr>
    </w:tbl>
    <w:p w14:paraId="6308C686" w14:textId="77777777" w:rsidR="009A7C5F" w:rsidRDefault="009A7C5F">
      <w:pPr>
        <w:spacing w:after="0"/>
        <w:rPr>
          <w:rFonts w:ascii="Arial Narrow" w:eastAsia="Arial Narrow" w:hAnsi="Arial Narrow" w:cs="Arial Narrow"/>
          <w:sz w:val="24"/>
          <w:szCs w:val="24"/>
        </w:rPr>
      </w:pPr>
    </w:p>
    <w:sectPr w:rsidR="009A7C5F" w:rsidSect="005A2284">
      <w:footerReference w:type="default" r:id="rId23"/>
      <w:pgSz w:w="18720" w:h="12240" w:orient="landscape" w:code="14"/>
      <w:pgMar w:top="567" w:right="720" w:bottom="1077" w:left="1077" w:header="567" w:footer="720" w:gutter="0"/>
      <w:pgNumType w:start="1"/>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A5C99" w14:textId="77777777" w:rsidR="001717AC" w:rsidRDefault="001717AC">
      <w:pPr>
        <w:spacing w:line="240" w:lineRule="auto"/>
      </w:pPr>
      <w:r>
        <w:separator/>
      </w:r>
    </w:p>
  </w:endnote>
  <w:endnote w:type="continuationSeparator" w:id="0">
    <w:p w14:paraId="76D54F00" w14:textId="77777777" w:rsidR="001717AC" w:rsidRDefault="00171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82752F38-EE98-47C1-B839-7307FE1FB689}"/>
    <w:embedBold r:id="rId2" w:fontKey="{A89F10E4-E512-4C29-80E2-06ABB7809FED}"/>
    <w:embedItalic r:id="rId3" w:fontKey="{B337B309-9457-43C3-80B8-9E514B9E5412}"/>
  </w:font>
  <w:font w:name="Segoe UI">
    <w:panose1 w:val="020B0502040204020203"/>
    <w:charset w:val="00"/>
    <w:family w:val="swiss"/>
    <w:pitch w:val="variable"/>
    <w:sig w:usb0="E4002EFF" w:usb1="C000E47F" w:usb2="00000009" w:usb3="00000000" w:csb0="000001FF" w:csb1="00000000"/>
    <w:embedRegular r:id="rId4" w:fontKey="{61057F5C-6A6D-453F-A650-B4E913304F1F}"/>
  </w:font>
  <w:font w:name="DengXian">
    <w:altName w:val="等线"/>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embedItalic r:id="rId5" w:fontKey="{E184F9AE-B1DE-400F-B8D9-95ADC75BD80C}"/>
  </w:font>
  <w:font w:name="Arial Narrow">
    <w:panose1 w:val="020B0606020202030204"/>
    <w:charset w:val="00"/>
    <w:family w:val="swiss"/>
    <w:pitch w:val="variable"/>
    <w:sig w:usb0="00000287" w:usb1="00000800" w:usb2="00000000" w:usb3="00000000" w:csb0="0000009F" w:csb1="00000000"/>
    <w:embedRegular r:id="rId6" w:fontKey="{7E5E3715-FF80-4DFE-AC2C-2F3BA9EC1FF7}"/>
    <w:embedBold r:id="rId7" w:fontKey="{F3D3E506-2B32-43C9-A2A8-619EE087E3CC}"/>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A24B9E29-BC99-4DC1-BAEC-16F6A4B3F6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ACD8" w14:textId="77777777" w:rsidR="001717AC" w:rsidRDefault="001717AC">
    <w:r>
      <w:rPr>
        <w:noProof/>
        <w:lang w:val="en-PH" w:eastAsia="en-PH"/>
      </w:rPr>
      <mc:AlternateContent>
        <mc:Choice Requires="wps">
          <w:drawing>
            <wp:anchor distT="0" distB="0" distL="114300" distR="114300" simplePos="0" relativeHeight="251658240" behindDoc="0" locked="0" layoutInCell="1" allowOverlap="1" wp14:anchorId="023410DA" wp14:editId="22773C76">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07A292" w14:textId="77777777" w:rsidR="001717AC" w:rsidRDefault="001717AC">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3410DA" id="_x0000_t202" coordsize="21600,21600" o:spt="202" path="m,l,21600r21600,l21600,xe">
              <v:stroke joinstyle="miter"/>
              <v:path gradientshapeok="t" o:connecttype="rect"/>
            </v:shapetype>
            <v:shape id="Text Box 2" o:spid="_x0000_s1026" type="#_x0000_t202" style="position:absolute;margin-left:92.8pt;margin-top:0;width:2in;height:2in;z-index:25165824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907A292" w14:textId="77777777" w:rsidR="001717AC" w:rsidRDefault="001717AC">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69CA" w14:textId="77777777" w:rsidR="001717AC" w:rsidRDefault="001717AC">
    <w:pPr>
      <w:pStyle w:val="Footer"/>
    </w:pPr>
    <w:r>
      <w:rPr>
        <w:noProof/>
        <w:lang w:val="en-PH" w:eastAsia="en-PH"/>
      </w:rPr>
      <mc:AlternateContent>
        <mc:Choice Requires="wps">
          <w:drawing>
            <wp:anchor distT="0" distB="0" distL="114300" distR="114300" simplePos="0" relativeHeight="251659264" behindDoc="0" locked="0" layoutInCell="1" allowOverlap="1" wp14:anchorId="5357365D" wp14:editId="53CD60CE">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E4BF46" w14:textId="3775C730" w:rsidR="001717AC" w:rsidRDefault="001717AC">
                          <w:pPr>
                            <w:pStyle w:val="Footer"/>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PAGE  \* MERGEFORMAT </w:instrText>
                          </w:r>
                          <w:r>
                            <w:rPr>
                              <w:rFonts w:ascii="Arial" w:hAnsi="Arial" w:cs="Arial"/>
                              <w:b/>
                              <w:bCs/>
                              <w:sz w:val="24"/>
                              <w:szCs w:val="24"/>
                            </w:rPr>
                            <w:fldChar w:fldCharType="separate"/>
                          </w:r>
                          <w:r w:rsidR="00375615">
                            <w:rPr>
                              <w:rFonts w:ascii="Arial" w:hAnsi="Arial" w:cs="Arial"/>
                              <w:b/>
                              <w:bCs/>
                              <w:noProof/>
                              <w:sz w:val="24"/>
                              <w:szCs w:val="24"/>
                            </w:rPr>
                            <w:t>10</w:t>
                          </w:r>
                          <w:r>
                            <w:rPr>
                              <w:rFonts w:ascii="Arial" w:hAnsi="Arial" w:cs="Arial"/>
                              <w:b/>
                              <w:bCs/>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357365D" id="_x0000_t202" coordsize="21600,21600" o:spt="202" path="m,l,21600r21600,l21600,xe">
              <v:stroke joinstyle="miter"/>
              <v:path gradientshapeok="t" o:connecttype="rect"/>
            </v:shapetype>
            <v:shape id="Text Box 4" o:spid="_x0000_s1027"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2EE4BF46" w14:textId="3775C730" w:rsidR="001717AC" w:rsidRDefault="001717AC">
                    <w:pPr>
                      <w:pStyle w:val="Footer"/>
                      <w:rPr>
                        <w:rFonts w:ascii="Arial" w:hAnsi="Arial" w:cs="Arial"/>
                        <w:b/>
                        <w:bCs/>
                        <w:sz w:val="24"/>
                        <w:szCs w:val="24"/>
                      </w:rPr>
                    </w:pPr>
                    <w:r>
                      <w:rPr>
                        <w:rFonts w:ascii="Arial" w:hAnsi="Arial" w:cs="Arial"/>
                        <w:b/>
                        <w:bCs/>
                        <w:sz w:val="24"/>
                        <w:szCs w:val="24"/>
                      </w:rPr>
                      <w:fldChar w:fldCharType="begin"/>
                    </w:r>
                    <w:r>
                      <w:rPr>
                        <w:rFonts w:ascii="Arial" w:hAnsi="Arial" w:cs="Arial"/>
                        <w:b/>
                        <w:bCs/>
                        <w:sz w:val="24"/>
                        <w:szCs w:val="24"/>
                      </w:rPr>
                      <w:instrText xml:space="preserve"> PAGE  \* MERGEFORMAT </w:instrText>
                    </w:r>
                    <w:r>
                      <w:rPr>
                        <w:rFonts w:ascii="Arial" w:hAnsi="Arial" w:cs="Arial"/>
                        <w:b/>
                        <w:bCs/>
                        <w:sz w:val="24"/>
                        <w:szCs w:val="24"/>
                      </w:rPr>
                      <w:fldChar w:fldCharType="separate"/>
                    </w:r>
                    <w:r w:rsidR="00375615">
                      <w:rPr>
                        <w:rFonts w:ascii="Arial" w:hAnsi="Arial" w:cs="Arial"/>
                        <w:b/>
                        <w:bCs/>
                        <w:noProof/>
                        <w:sz w:val="24"/>
                        <w:szCs w:val="24"/>
                      </w:rPr>
                      <w:t>10</w:t>
                    </w:r>
                    <w:r>
                      <w:rPr>
                        <w:rFonts w:ascii="Arial" w:hAnsi="Arial" w:cs="Arial"/>
                        <w:b/>
                        <w:bCs/>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CFBA2" w14:textId="77777777" w:rsidR="001717AC" w:rsidRDefault="001717AC">
      <w:pPr>
        <w:spacing w:after="0"/>
      </w:pPr>
      <w:r>
        <w:separator/>
      </w:r>
    </w:p>
  </w:footnote>
  <w:footnote w:type="continuationSeparator" w:id="0">
    <w:p w14:paraId="6849843F" w14:textId="77777777" w:rsidR="001717AC" w:rsidRDefault="001717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935BF" w14:textId="77777777" w:rsidR="001717AC" w:rsidRDefault="001717AC">
    <w:pPr>
      <w:pStyle w:val="Heading1"/>
      <w:tabs>
        <w:tab w:val="left" w:pos="1912"/>
        <w:tab w:val="center" w:pos="5220"/>
      </w:tabs>
    </w:pPr>
    <w:r>
      <w:rPr>
        <w:noProof/>
        <w:lang w:val="en-PH" w:eastAsia="en-PH"/>
      </w:rPr>
      <w:drawing>
        <wp:anchor distT="0" distB="0" distL="0" distR="0" simplePos="0" relativeHeight="251656192" behindDoc="1" locked="0" layoutInCell="1" allowOverlap="1" wp14:anchorId="59EF1349" wp14:editId="43C3C870">
          <wp:simplePos x="0" y="0"/>
          <wp:positionH relativeFrom="column">
            <wp:posOffset>9353550</wp:posOffset>
          </wp:positionH>
          <wp:positionV relativeFrom="paragraph">
            <wp:posOffset>-313690</wp:posOffset>
          </wp:positionV>
          <wp:extent cx="666750" cy="649605"/>
          <wp:effectExtent l="0" t="0" r="0" b="0"/>
          <wp:wrapNone/>
          <wp:docPr id="1570713493" name="image1.png" descr="Official BSU Logo-scr"/>
          <wp:cNvGraphicFramePr/>
          <a:graphic xmlns:a="http://schemas.openxmlformats.org/drawingml/2006/main">
            <a:graphicData uri="http://schemas.openxmlformats.org/drawingml/2006/picture">
              <pic:pic xmlns:pic="http://schemas.openxmlformats.org/drawingml/2006/picture">
                <pic:nvPicPr>
                  <pic:cNvPr id="1570713493" name="image1.png" descr="Official BSU Logo-scr"/>
                  <pic:cNvPicPr preferRelativeResize="0"/>
                </pic:nvPicPr>
                <pic:blipFill>
                  <a:blip r:embed="rId1"/>
                  <a:srcRect/>
                  <a:stretch>
                    <a:fillRect/>
                  </a:stretch>
                </pic:blipFill>
                <pic:spPr>
                  <a:xfrm>
                    <a:off x="0" y="0"/>
                    <a:ext cx="666750" cy="649870"/>
                  </a:xfrm>
                  <a:prstGeom prst="rect">
                    <a:avLst/>
                  </a:prstGeom>
                </pic:spPr>
              </pic:pic>
            </a:graphicData>
          </a:graphic>
        </wp:anchor>
      </w:drawing>
    </w:r>
    <w:r>
      <w:rPr>
        <w:noProof/>
        <w:lang w:val="en-PH" w:eastAsia="en-PH"/>
      </w:rPr>
      <w:drawing>
        <wp:anchor distT="0" distB="0" distL="0" distR="0" simplePos="0" relativeHeight="251657216" behindDoc="1" locked="0" layoutInCell="1" allowOverlap="1" wp14:anchorId="48ED4043" wp14:editId="50C7206F">
          <wp:simplePos x="0" y="0"/>
          <wp:positionH relativeFrom="column">
            <wp:posOffset>10077450</wp:posOffset>
          </wp:positionH>
          <wp:positionV relativeFrom="paragraph">
            <wp:posOffset>-323215</wp:posOffset>
          </wp:positionV>
          <wp:extent cx="662305" cy="662305"/>
          <wp:effectExtent l="0" t="0" r="0" b="0"/>
          <wp:wrapNone/>
          <wp:docPr id="1570713495" name="image2.png"/>
          <wp:cNvGraphicFramePr/>
          <a:graphic xmlns:a="http://schemas.openxmlformats.org/drawingml/2006/main">
            <a:graphicData uri="http://schemas.openxmlformats.org/drawingml/2006/picture">
              <pic:pic xmlns:pic="http://schemas.openxmlformats.org/drawingml/2006/picture">
                <pic:nvPicPr>
                  <pic:cNvPr id="1570713495" name="image2.png"/>
                  <pic:cNvPicPr preferRelativeResize="0"/>
                </pic:nvPicPr>
                <pic:blipFill>
                  <a:blip r:embed="rId2"/>
                  <a:srcRect/>
                  <a:stretch>
                    <a:fillRect/>
                  </a:stretch>
                </pic:blipFill>
                <pic:spPr>
                  <a:xfrm>
                    <a:off x="0" y="0"/>
                    <a:ext cx="661988" cy="661988"/>
                  </a:xfrm>
                  <a:prstGeom prst="rect">
                    <a:avLst/>
                  </a:prstGeom>
                </pic:spPr>
              </pic:pic>
            </a:graphicData>
          </a:graphic>
        </wp:anchor>
      </w:drawing>
    </w:r>
  </w:p>
  <w:p w14:paraId="1D5F9BF5" w14:textId="77777777" w:rsidR="001717AC" w:rsidRDefault="001717AC">
    <w:pPr>
      <w:tabs>
        <w:tab w:val="center" w:pos="4680"/>
        <w:tab w:val="right" w:pos="9360"/>
      </w:tabs>
      <w:spacing w:after="0" w:line="240" w:lineRule="auto"/>
      <w:rPr>
        <w:color w:val="0000FF"/>
        <w:u w:val="singl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17A96" w14:textId="77777777" w:rsidR="001717AC" w:rsidRDefault="001717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decimal"/>
      <w:lvlText w:val="%1."/>
      <w:lvlJc w:val="left"/>
      <w:pPr>
        <w:ind w:left="0" w:firstLine="0"/>
      </w:pPr>
      <w:rPr>
        <w:rFonts w:ascii="Arial" w:eastAsia="Arial" w:hAnsi="Arial" w:cs="Arial"/>
      </w:rPr>
    </w:lvl>
    <w:lvl w:ilvl="1">
      <w:start w:val="1"/>
      <w:numFmt w:val="decimal"/>
      <w:lvlText w:val="2.%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BF205925"/>
    <w:multiLevelType w:val="multilevel"/>
    <w:tmpl w:val="BF205925"/>
    <w:lvl w:ilvl="0">
      <w:start w:val="1"/>
      <w:numFmt w:val="decimal"/>
      <w:lvlText w:val="%1."/>
      <w:lvlJc w:val="left"/>
      <w:pPr>
        <w:ind w:left="360" w:hanging="360"/>
      </w:pPr>
    </w:lvl>
    <w:lvl w:ilvl="1">
      <w:start w:val="1"/>
      <w:numFmt w:val="decimal"/>
      <w:lvlText w:val="%1.%2."/>
      <w:lvlJc w:val="left"/>
      <w:pPr>
        <w:ind w:left="0" w:firstLine="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CF092B84"/>
    <w:multiLevelType w:val="multilevel"/>
    <w:tmpl w:val="CF092B84"/>
    <w:lvl w:ilvl="0">
      <w:start w:val="1"/>
      <w:numFmt w:val="upp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248C179"/>
    <w:multiLevelType w:val="multilevel"/>
    <w:tmpl w:val="0248C17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3D62ECE"/>
    <w:multiLevelType w:val="multilevel"/>
    <w:tmpl w:val="03D62ECE"/>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14595E3A"/>
    <w:multiLevelType w:val="multilevel"/>
    <w:tmpl w:val="2064DC3A"/>
    <w:lvl w:ilvl="0">
      <w:start w:val="4"/>
      <w:numFmt w:val="decimal"/>
      <w:lvlText w:val="%1"/>
      <w:lvlJc w:val="left"/>
      <w:pPr>
        <w:ind w:left="360" w:hanging="360"/>
      </w:pPr>
      <w:rPr>
        <w:rFonts w:hint="default"/>
      </w:rPr>
    </w:lvl>
    <w:lvl w:ilvl="1">
      <w:start w:val="5"/>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4688" w:hanging="1800"/>
      </w:pPr>
      <w:rPr>
        <w:rFonts w:hint="default"/>
      </w:rPr>
    </w:lvl>
  </w:abstractNum>
  <w:abstractNum w:abstractNumId="6" w15:restartNumberingAfterBreak="0">
    <w:nsid w:val="19A345D6"/>
    <w:multiLevelType w:val="multilevel"/>
    <w:tmpl w:val="A9BC31D4"/>
    <w:lvl w:ilvl="0">
      <w:start w:val="3"/>
      <w:numFmt w:val="decimal"/>
      <w:lvlText w:val="%1"/>
      <w:lvlJc w:val="left"/>
      <w:pPr>
        <w:ind w:left="360" w:hanging="360"/>
      </w:pPr>
      <w:rPr>
        <w:rFonts w:hint="default"/>
      </w:rPr>
    </w:lvl>
    <w:lvl w:ilvl="1">
      <w:start w:val="5"/>
      <w:numFmt w:val="decimal"/>
      <w:lvlText w:val="%1.%2"/>
      <w:lvlJc w:val="left"/>
      <w:pPr>
        <w:ind w:left="721" w:hanging="360"/>
      </w:pPr>
      <w:rPr>
        <w:rFonts w:hint="default"/>
      </w:rPr>
    </w:lvl>
    <w:lvl w:ilvl="2">
      <w:start w:val="1"/>
      <w:numFmt w:val="decimal"/>
      <w:lvlText w:val="%1.%2.%3"/>
      <w:lvlJc w:val="left"/>
      <w:pPr>
        <w:ind w:left="1442" w:hanging="720"/>
      </w:pPr>
      <w:rPr>
        <w:rFonts w:hint="default"/>
      </w:rPr>
    </w:lvl>
    <w:lvl w:ilvl="3">
      <w:start w:val="1"/>
      <w:numFmt w:val="decimal"/>
      <w:lvlText w:val="%1.%2.%3.%4"/>
      <w:lvlJc w:val="left"/>
      <w:pPr>
        <w:ind w:left="2163" w:hanging="1080"/>
      </w:pPr>
      <w:rPr>
        <w:rFonts w:hint="default"/>
      </w:rPr>
    </w:lvl>
    <w:lvl w:ilvl="4">
      <w:start w:val="1"/>
      <w:numFmt w:val="decimal"/>
      <w:lvlText w:val="%1.%2.%3.%4.%5"/>
      <w:lvlJc w:val="left"/>
      <w:pPr>
        <w:ind w:left="2524" w:hanging="1080"/>
      </w:pPr>
      <w:rPr>
        <w:rFonts w:hint="default"/>
      </w:rPr>
    </w:lvl>
    <w:lvl w:ilvl="5">
      <w:start w:val="1"/>
      <w:numFmt w:val="decimal"/>
      <w:lvlText w:val="%1.%2.%3.%4.%5.%6"/>
      <w:lvlJc w:val="left"/>
      <w:pPr>
        <w:ind w:left="3245" w:hanging="1440"/>
      </w:pPr>
      <w:rPr>
        <w:rFonts w:hint="default"/>
      </w:rPr>
    </w:lvl>
    <w:lvl w:ilvl="6">
      <w:start w:val="1"/>
      <w:numFmt w:val="decimal"/>
      <w:lvlText w:val="%1.%2.%3.%4.%5.%6.%7"/>
      <w:lvlJc w:val="left"/>
      <w:pPr>
        <w:ind w:left="3606" w:hanging="1440"/>
      </w:pPr>
      <w:rPr>
        <w:rFonts w:hint="default"/>
      </w:rPr>
    </w:lvl>
    <w:lvl w:ilvl="7">
      <w:start w:val="1"/>
      <w:numFmt w:val="decimal"/>
      <w:lvlText w:val="%1.%2.%3.%4.%5.%6.%7.%8"/>
      <w:lvlJc w:val="left"/>
      <w:pPr>
        <w:ind w:left="4327" w:hanging="1800"/>
      </w:pPr>
      <w:rPr>
        <w:rFonts w:hint="default"/>
      </w:rPr>
    </w:lvl>
    <w:lvl w:ilvl="8">
      <w:start w:val="1"/>
      <w:numFmt w:val="decimal"/>
      <w:lvlText w:val="%1.%2.%3.%4.%5.%6.%7.%8.%9"/>
      <w:lvlJc w:val="left"/>
      <w:pPr>
        <w:ind w:left="4688" w:hanging="1800"/>
      </w:pPr>
      <w:rPr>
        <w:rFonts w:hint="default"/>
      </w:rPr>
    </w:lvl>
  </w:abstractNum>
  <w:abstractNum w:abstractNumId="7" w15:restartNumberingAfterBreak="0">
    <w:nsid w:val="2A8F537B"/>
    <w:multiLevelType w:val="multilevel"/>
    <w:tmpl w:val="2A8F537B"/>
    <w:lvl w:ilvl="0">
      <w:start w:val="4"/>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59ADCABA"/>
    <w:multiLevelType w:val="multilevel"/>
    <w:tmpl w:val="59ADCAB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46E1F78"/>
    <w:multiLevelType w:val="multilevel"/>
    <w:tmpl w:val="E3DE51F2"/>
    <w:lvl w:ilvl="0">
      <w:start w:val="4"/>
      <w:numFmt w:val="decimal"/>
      <w:lvlText w:val="%1"/>
      <w:lvlJc w:val="left"/>
      <w:pPr>
        <w:ind w:left="360" w:hanging="360"/>
      </w:pPr>
      <w:rPr>
        <w:rFonts w:hint="default"/>
        <w:color w:val="auto"/>
      </w:rPr>
    </w:lvl>
    <w:lvl w:ilvl="1">
      <w:start w:val="3"/>
      <w:numFmt w:val="decimal"/>
      <w:lvlText w:val="%1.%2"/>
      <w:lvlJc w:val="left"/>
      <w:pPr>
        <w:ind w:left="361" w:hanging="360"/>
      </w:pPr>
      <w:rPr>
        <w:rFonts w:hint="default"/>
        <w:color w:val="auto"/>
      </w:rPr>
    </w:lvl>
    <w:lvl w:ilvl="2">
      <w:start w:val="1"/>
      <w:numFmt w:val="decimal"/>
      <w:lvlText w:val="%1.%2.%3"/>
      <w:lvlJc w:val="left"/>
      <w:pPr>
        <w:ind w:left="722" w:hanging="720"/>
      </w:pPr>
      <w:rPr>
        <w:rFonts w:hint="default"/>
        <w:color w:val="auto"/>
      </w:rPr>
    </w:lvl>
    <w:lvl w:ilvl="3">
      <w:start w:val="1"/>
      <w:numFmt w:val="decimal"/>
      <w:lvlText w:val="%1.%2.%3.%4"/>
      <w:lvlJc w:val="left"/>
      <w:pPr>
        <w:ind w:left="1083" w:hanging="1080"/>
      </w:pPr>
      <w:rPr>
        <w:rFonts w:hint="default"/>
        <w:color w:val="auto"/>
      </w:rPr>
    </w:lvl>
    <w:lvl w:ilvl="4">
      <w:start w:val="1"/>
      <w:numFmt w:val="decimal"/>
      <w:lvlText w:val="%1.%2.%3.%4.%5"/>
      <w:lvlJc w:val="left"/>
      <w:pPr>
        <w:ind w:left="1084" w:hanging="1080"/>
      </w:pPr>
      <w:rPr>
        <w:rFonts w:hint="default"/>
        <w:color w:val="auto"/>
      </w:rPr>
    </w:lvl>
    <w:lvl w:ilvl="5">
      <w:start w:val="1"/>
      <w:numFmt w:val="decimal"/>
      <w:lvlText w:val="%1.%2.%3.%4.%5.%6"/>
      <w:lvlJc w:val="left"/>
      <w:pPr>
        <w:ind w:left="1445" w:hanging="1440"/>
      </w:pPr>
      <w:rPr>
        <w:rFonts w:hint="default"/>
        <w:color w:val="auto"/>
      </w:rPr>
    </w:lvl>
    <w:lvl w:ilvl="6">
      <w:start w:val="1"/>
      <w:numFmt w:val="decimal"/>
      <w:lvlText w:val="%1.%2.%3.%4.%5.%6.%7"/>
      <w:lvlJc w:val="left"/>
      <w:pPr>
        <w:ind w:left="1446" w:hanging="1440"/>
      </w:pPr>
      <w:rPr>
        <w:rFonts w:hint="default"/>
        <w:color w:val="auto"/>
      </w:rPr>
    </w:lvl>
    <w:lvl w:ilvl="7">
      <w:start w:val="1"/>
      <w:numFmt w:val="decimal"/>
      <w:lvlText w:val="%1.%2.%3.%4.%5.%6.%7.%8"/>
      <w:lvlJc w:val="left"/>
      <w:pPr>
        <w:ind w:left="1807" w:hanging="1800"/>
      </w:pPr>
      <w:rPr>
        <w:rFonts w:hint="default"/>
        <w:color w:val="auto"/>
      </w:rPr>
    </w:lvl>
    <w:lvl w:ilvl="8">
      <w:start w:val="1"/>
      <w:numFmt w:val="decimal"/>
      <w:lvlText w:val="%1.%2.%3.%4.%5.%6.%7.%8.%9"/>
      <w:lvlJc w:val="left"/>
      <w:pPr>
        <w:ind w:left="1808" w:hanging="1800"/>
      </w:pPr>
      <w:rPr>
        <w:rFonts w:hint="default"/>
        <w:color w:val="auto"/>
      </w:rPr>
    </w:lvl>
  </w:abstractNum>
  <w:abstractNum w:abstractNumId="10" w15:restartNumberingAfterBreak="0">
    <w:nsid w:val="69BF1D46"/>
    <w:multiLevelType w:val="hybridMultilevel"/>
    <w:tmpl w:val="39D893BA"/>
    <w:lvl w:ilvl="0" w:tplc="0D40BB60">
      <w:start w:val="1"/>
      <w:numFmt w:val="decimal"/>
      <w:lvlText w:val="1.%1."/>
      <w:lvlJc w:val="left"/>
      <w:pPr>
        <w:ind w:left="720" w:hanging="360"/>
      </w:pPr>
      <w:rPr>
        <w:rFonts w:hint="default"/>
      </w:rPr>
    </w:lvl>
    <w:lvl w:ilvl="1" w:tplc="72AA6CFA">
      <w:start w:val="1"/>
      <w:numFmt w:val="decimal"/>
      <w:lvlText w:val="4.%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183CF9"/>
    <w:multiLevelType w:val="multilevel"/>
    <w:tmpl w:val="72183CF9"/>
    <w:lvl w:ilvl="0">
      <w:start w:val="1"/>
      <w:numFmt w:val="decimal"/>
      <w:lvlText w:val="%1."/>
      <w:lvlJc w:val="left"/>
      <w:pPr>
        <w:ind w:left="360" w:hanging="360"/>
      </w:pPr>
    </w:lvl>
    <w:lvl w:ilvl="1">
      <w:start w:val="1"/>
      <w:numFmt w:val="decimal"/>
      <w:lvlText w:val="%1.%2."/>
      <w:lvlJc w:val="left"/>
      <w:pPr>
        <w:ind w:left="0" w:firstLine="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num w:numId="1" w16cid:durableId="578250280">
    <w:abstractNumId w:val="2"/>
  </w:num>
  <w:num w:numId="2" w16cid:durableId="1928419545">
    <w:abstractNumId w:val="8"/>
  </w:num>
  <w:num w:numId="3" w16cid:durableId="1392534966">
    <w:abstractNumId w:val="1"/>
  </w:num>
  <w:num w:numId="4" w16cid:durableId="37826244">
    <w:abstractNumId w:val="0"/>
  </w:num>
  <w:num w:numId="5" w16cid:durableId="282999761">
    <w:abstractNumId w:val="4"/>
  </w:num>
  <w:num w:numId="6" w16cid:durableId="1124039262">
    <w:abstractNumId w:val="11"/>
  </w:num>
  <w:num w:numId="7" w16cid:durableId="782773224">
    <w:abstractNumId w:val="3"/>
  </w:num>
  <w:num w:numId="8" w16cid:durableId="1248266708">
    <w:abstractNumId w:val="7"/>
  </w:num>
  <w:num w:numId="9" w16cid:durableId="586576757">
    <w:abstractNumId w:val="10"/>
  </w:num>
  <w:num w:numId="10" w16cid:durableId="1090547747">
    <w:abstractNumId w:val="9"/>
  </w:num>
  <w:num w:numId="11" w16cid:durableId="1816217643">
    <w:abstractNumId w:val="5"/>
  </w:num>
  <w:num w:numId="12" w16cid:durableId="1972128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C5F"/>
    <w:rsid w:val="000442C9"/>
    <w:rsid w:val="00067947"/>
    <w:rsid w:val="0009513D"/>
    <w:rsid w:val="000C3548"/>
    <w:rsid w:val="00155BAD"/>
    <w:rsid w:val="0015623D"/>
    <w:rsid w:val="001717AC"/>
    <w:rsid w:val="00175059"/>
    <w:rsid w:val="001E315B"/>
    <w:rsid w:val="001E3658"/>
    <w:rsid w:val="002117FA"/>
    <w:rsid w:val="0023571F"/>
    <w:rsid w:val="002645E4"/>
    <w:rsid w:val="002801FE"/>
    <w:rsid w:val="00290841"/>
    <w:rsid w:val="00295EC9"/>
    <w:rsid w:val="002A2ED6"/>
    <w:rsid w:val="002A2FB8"/>
    <w:rsid w:val="00354F1E"/>
    <w:rsid w:val="00375615"/>
    <w:rsid w:val="003B27A9"/>
    <w:rsid w:val="003B5894"/>
    <w:rsid w:val="003D6A3C"/>
    <w:rsid w:val="0041113B"/>
    <w:rsid w:val="004232AB"/>
    <w:rsid w:val="00474F3B"/>
    <w:rsid w:val="004768B0"/>
    <w:rsid w:val="00490BDF"/>
    <w:rsid w:val="004E1014"/>
    <w:rsid w:val="004E187F"/>
    <w:rsid w:val="00513117"/>
    <w:rsid w:val="005538E4"/>
    <w:rsid w:val="00592DB2"/>
    <w:rsid w:val="005952EF"/>
    <w:rsid w:val="005A2284"/>
    <w:rsid w:val="005E4821"/>
    <w:rsid w:val="006413DC"/>
    <w:rsid w:val="006450B6"/>
    <w:rsid w:val="00657170"/>
    <w:rsid w:val="006D197C"/>
    <w:rsid w:val="00714D20"/>
    <w:rsid w:val="0073207D"/>
    <w:rsid w:val="00787EDD"/>
    <w:rsid w:val="007A2D4A"/>
    <w:rsid w:val="007E1DA2"/>
    <w:rsid w:val="007E593E"/>
    <w:rsid w:val="007E5D4C"/>
    <w:rsid w:val="007E7D0A"/>
    <w:rsid w:val="008E6DB2"/>
    <w:rsid w:val="00960D1D"/>
    <w:rsid w:val="009736E3"/>
    <w:rsid w:val="009A328B"/>
    <w:rsid w:val="009A7C5F"/>
    <w:rsid w:val="009B250C"/>
    <w:rsid w:val="009D1633"/>
    <w:rsid w:val="009D3CE2"/>
    <w:rsid w:val="00A10F8B"/>
    <w:rsid w:val="00A42AD0"/>
    <w:rsid w:val="00A43623"/>
    <w:rsid w:val="00AA1FF5"/>
    <w:rsid w:val="00AD0ACE"/>
    <w:rsid w:val="00AD17CB"/>
    <w:rsid w:val="00B40107"/>
    <w:rsid w:val="00BD236C"/>
    <w:rsid w:val="00C3296D"/>
    <w:rsid w:val="00C40B13"/>
    <w:rsid w:val="00C55432"/>
    <w:rsid w:val="00C9537C"/>
    <w:rsid w:val="00CB732A"/>
    <w:rsid w:val="00CE251F"/>
    <w:rsid w:val="00D2207C"/>
    <w:rsid w:val="00D2280F"/>
    <w:rsid w:val="00D238B2"/>
    <w:rsid w:val="00D36FB6"/>
    <w:rsid w:val="00D62211"/>
    <w:rsid w:val="00D7497C"/>
    <w:rsid w:val="00DD0CFE"/>
    <w:rsid w:val="00E40592"/>
    <w:rsid w:val="00E452B4"/>
    <w:rsid w:val="00E73177"/>
    <w:rsid w:val="00EA40D4"/>
    <w:rsid w:val="00F1617D"/>
    <w:rsid w:val="00F46757"/>
    <w:rsid w:val="00F627DF"/>
    <w:rsid w:val="00F73D14"/>
    <w:rsid w:val="00F95A72"/>
    <w:rsid w:val="13C246B6"/>
    <w:rsid w:val="1CC75E56"/>
    <w:rsid w:val="641F5290"/>
    <w:rsid w:val="6BAD5A77"/>
    <w:rsid w:val="6E0F0D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E319587"/>
  <w15:docId w15:val="{D07052C4-5FD0-4D9B-A8EE-2647E28C1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header" w:uiPriority="99" w:unhideWhenUsed="1" w:qFormat="1"/>
    <w:lsdException w:name="footer" w:uiPriority="99" w:unhideWhenUsed="1" w:qFormat="1"/>
    <w:lsdException w:name="caption" w:semiHidden="1" w:unhideWhenUsed="1" w:qFormat="1"/>
    <w:lsdException w:name="annotation reference" w:semiHidden="1" w:uiPriority="99"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uiPriority="99"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99" w:unhideWhenUsed="1"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5E4"/>
    <w:pPr>
      <w:spacing w:after="160" w:line="259" w:lineRule="auto"/>
    </w:pPr>
    <w:rPr>
      <w:rFonts w:ascii="Calibri" w:eastAsia="Calibri" w:hAnsi="Calibri" w:cs="Calibri"/>
      <w:sz w:val="22"/>
      <w:szCs w:val="22"/>
      <w:lang w:val="en"/>
    </w:rPr>
  </w:style>
  <w:style w:type="paragraph" w:styleId="Heading1">
    <w:name w:val="heading 1"/>
    <w:basedOn w:val="Normal"/>
    <w:next w:val="Normal"/>
    <w:link w:val="Heading1Char"/>
    <w:qFormat/>
    <w:pPr>
      <w:keepNext/>
      <w:spacing w:after="0" w:line="240" w:lineRule="auto"/>
      <w:jc w:val="center"/>
      <w:outlineLvl w:val="0"/>
    </w:pPr>
    <w:rPr>
      <w:rFonts w:ascii="Times New Roman" w:eastAsia="Times New Roman" w:hAnsi="Times New Roman" w:cs="Times New Roman"/>
      <w:sz w:val="24"/>
      <w:szCs w:val="24"/>
    </w:rPr>
  </w:style>
  <w:style w:type="paragraph" w:styleId="Heading2">
    <w:name w:val="heading 2"/>
    <w:basedOn w:val="Normal"/>
    <w:next w:val="Normal"/>
    <w:qFormat/>
    <w:pPr>
      <w:keepNext/>
      <w:keepLines/>
      <w:spacing w:before="360" w:after="80"/>
      <w:outlineLvl w:val="1"/>
    </w:pPr>
    <w:rPr>
      <w:b/>
      <w:bCs/>
      <w:sz w:val="36"/>
      <w:szCs w:val="36"/>
    </w:rPr>
  </w:style>
  <w:style w:type="paragraph" w:styleId="Heading3">
    <w:name w:val="heading 3"/>
    <w:basedOn w:val="Normal"/>
    <w:next w:val="Normal"/>
    <w:link w:val="Heading3Char"/>
    <w:qFormat/>
    <w:pPr>
      <w:keepNext/>
      <w:spacing w:after="0" w:line="240" w:lineRule="auto"/>
      <w:jc w:val="center"/>
      <w:outlineLvl w:val="2"/>
    </w:pPr>
    <w:rPr>
      <w:rFonts w:ascii="Arial" w:eastAsia="Arial" w:hAnsi="Arial" w:cs="Arial"/>
      <w:b/>
      <w:bCs/>
      <w:sz w:val="24"/>
      <w:szCs w:val="24"/>
    </w:rPr>
  </w:style>
  <w:style w:type="paragraph" w:styleId="Heading4">
    <w:name w:val="heading 4"/>
    <w:basedOn w:val="Normal"/>
    <w:next w:val="Normal"/>
    <w:qFormat/>
    <w:pPr>
      <w:keepNext/>
      <w:keepLines/>
      <w:spacing w:before="240" w:after="40"/>
      <w:outlineLvl w:val="3"/>
    </w:pPr>
    <w:rPr>
      <w:b/>
      <w:bCs/>
      <w:sz w:val="24"/>
      <w:szCs w:val="24"/>
    </w:rPr>
  </w:style>
  <w:style w:type="paragraph" w:styleId="Heading5">
    <w:name w:val="heading 5"/>
    <w:basedOn w:val="Normal"/>
    <w:next w:val="Normal"/>
    <w:qFormat/>
    <w:pPr>
      <w:keepNext/>
      <w:keepLines/>
      <w:spacing w:before="220" w:after="40"/>
      <w:outlineLvl w:val="4"/>
    </w:pPr>
    <w:rPr>
      <w:b/>
      <w:bCs/>
    </w:rPr>
  </w:style>
  <w:style w:type="paragraph" w:styleId="Heading6">
    <w:name w:val="heading 6"/>
    <w:basedOn w:val="Normal"/>
    <w:next w:val="Normal"/>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qFormat/>
    <w:rPr>
      <w:color w:val="0000FF"/>
      <w:u w:val="single"/>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0"/>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0">
    <w:name w:val="TableNormal"/>
    <w:qFormat/>
    <w:tblPr>
      <w:tblCellMar>
        <w:top w:w="100" w:type="dxa"/>
        <w:left w:w="100" w:type="dxa"/>
        <w:bottom w:w="100" w:type="dxa"/>
        <w:right w:w="100" w:type="dxa"/>
      </w:tblCellMar>
    </w:tblPr>
  </w:style>
  <w:style w:type="paragraph" w:styleId="Title">
    <w:name w:val="Title"/>
    <w:basedOn w:val="Normal"/>
    <w:next w:val="Normal"/>
    <w:qFormat/>
    <w:pPr>
      <w:keepNext/>
      <w:keepLines/>
      <w:spacing w:before="480" w:after="120"/>
    </w:pPr>
    <w:rPr>
      <w:b/>
      <w:bCs/>
      <w:sz w:val="72"/>
      <w:szCs w:val="7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ascii="Times New Roman" w:eastAsia="Times New Roman" w:hAnsi="Times New Roman" w:cs="Times New Roman"/>
      <w:kern w:val="0"/>
      <w:sz w:val="24"/>
      <w:szCs w:val="20"/>
      <w:lang w:eastAsia="ar-SA"/>
    </w:rPr>
  </w:style>
  <w:style w:type="character" w:customStyle="1" w:styleId="Heading3Char">
    <w:name w:val="Heading 3 Char"/>
    <w:basedOn w:val="DefaultParagraphFont"/>
    <w:link w:val="Heading3"/>
    <w:qFormat/>
    <w:rPr>
      <w:rFonts w:ascii="Arial" w:eastAsia="Times New Roman" w:hAnsi="Arial" w:cs="Times New Roman"/>
      <w:b/>
      <w:kern w:val="0"/>
      <w:sz w:val="24"/>
      <w:szCs w:val="20"/>
      <w:lang w:eastAsia="ar-SA"/>
    </w:rPr>
  </w:style>
  <w:style w:type="paragraph" w:styleId="NoSpacing">
    <w:name w:val="No Spacing"/>
    <w:uiPriority w:val="1"/>
    <w:qFormat/>
    <w:rPr>
      <w:rFonts w:ascii="Calibri" w:eastAsia="Calibri" w:hAnsi="Calibri" w:cs="Calibri"/>
      <w:sz w:val="22"/>
      <w:szCs w:val="22"/>
      <w:lang w:val="en"/>
    </w:r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eastAsiaTheme="minorEastAsia" w:hAnsi="Segoe UI" w:cs="Segoe UI"/>
      <w:kern w:val="0"/>
      <w:sz w:val="18"/>
      <w:szCs w:val="18"/>
    </w:rPr>
  </w:style>
  <w:style w:type="character" w:customStyle="1" w:styleId="WW-Absatz-Standardschriftart1111">
    <w:name w:val="WW-Absatz-Standardschriftart1111"/>
    <w:qFormat/>
    <w:rPr>
      <w:w w:val="100"/>
      <w:position w:val="-1"/>
      <w:vertAlign w:val="baseline"/>
      <w:cs w:val="0"/>
    </w:rPr>
  </w:style>
  <w:style w:type="table" w:customStyle="1" w:styleId="Style30">
    <w:name w:val="_Style 30"/>
    <w:basedOn w:val="TableNormal0"/>
    <w:qFormat/>
    <w:tblPr>
      <w:tblCellMar>
        <w:top w:w="0" w:type="dxa"/>
        <w:left w:w="108" w:type="dxa"/>
        <w:bottom w:w="0" w:type="dxa"/>
        <w:right w:w="108" w:type="dxa"/>
      </w:tblCellMar>
    </w:tblPr>
  </w:style>
  <w:style w:type="table" w:customStyle="1" w:styleId="Style31">
    <w:name w:val="_Style 31"/>
    <w:basedOn w:val="TableNormal0"/>
    <w:qFormat/>
    <w:tblPr>
      <w:tblCellMar>
        <w:top w:w="0" w:type="dxa"/>
        <w:left w:w="108" w:type="dxa"/>
        <w:bottom w:w="0" w:type="dxa"/>
        <w:right w:w="108" w:type="dxa"/>
      </w:tblCellMar>
    </w:tblPr>
  </w:style>
  <w:style w:type="table" w:customStyle="1" w:styleId="Style32">
    <w:name w:val="_Style 32"/>
    <w:basedOn w:val="TableNormal0"/>
    <w:qFormat/>
    <w:tblPr>
      <w:tblCellMar>
        <w:top w:w="0" w:type="dxa"/>
        <w:left w:w="108" w:type="dxa"/>
        <w:bottom w:w="0" w:type="dxa"/>
        <w:right w:w="108" w:type="dxa"/>
      </w:tblCellMar>
    </w:tblPr>
  </w:style>
  <w:style w:type="table" w:customStyle="1" w:styleId="Style33">
    <w:name w:val="_Style 33"/>
    <w:basedOn w:val="TableNormal0"/>
    <w:qFormat/>
    <w:tblPr>
      <w:tblCellMar>
        <w:top w:w="0" w:type="dxa"/>
        <w:left w:w="108" w:type="dxa"/>
        <w:bottom w:w="0" w:type="dxa"/>
        <w:right w:w="108" w:type="dxa"/>
      </w:tblCellMar>
    </w:tblPr>
  </w:style>
  <w:style w:type="table" w:customStyle="1" w:styleId="Style34">
    <w:name w:val="_Style 34"/>
    <w:basedOn w:val="TableNormal0"/>
    <w:qFormat/>
    <w:tblPr>
      <w:tblCellMar>
        <w:top w:w="0" w:type="dxa"/>
        <w:left w:w="108" w:type="dxa"/>
        <w:bottom w:w="0" w:type="dxa"/>
        <w:right w:w="108" w:type="dxa"/>
      </w:tblCellMar>
    </w:tblPr>
  </w:style>
  <w:style w:type="table" w:customStyle="1" w:styleId="Style35">
    <w:name w:val="_Style 35"/>
    <w:basedOn w:val="TableNormal0"/>
    <w:qFormat/>
    <w:tblPr>
      <w:tblCellMar>
        <w:top w:w="0" w:type="dxa"/>
        <w:left w:w="108" w:type="dxa"/>
        <w:bottom w:w="0" w:type="dxa"/>
        <w:right w:w="108" w:type="dxa"/>
      </w:tblCellMar>
    </w:tblPr>
  </w:style>
  <w:style w:type="table" w:customStyle="1" w:styleId="Style36">
    <w:name w:val="_Style 36"/>
    <w:basedOn w:val="TableNormal0"/>
    <w:qFormat/>
    <w:tblPr>
      <w:tblCellMar>
        <w:top w:w="0" w:type="dxa"/>
        <w:left w:w="0" w:type="dxa"/>
        <w:bottom w:w="0" w:type="dxa"/>
        <w:right w:w="0" w:type="dxa"/>
      </w:tblCellMar>
    </w:tblPr>
  </w:style>
  <w:style w:type="paragraph" w:customStyle="1" w:styleId="TableParagraph">
    <w:name w:val="Table Paragraph"/>
    <w:basedOn w:val="Normal"/>
    <w:uiPriority w:val="1"/>
    <w:qFormat/>
    <w:pPr>
      <w:widowControl w:val="0"/>
      <w:autoSpaceDE w:val="0"/>
      <w:autoSpaceDN w:val="0"/>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mailto:president@bsu.edu.ph" TargetMode="External"/><Relationship Id="rId3" Type="http://schemas.openxmlformats.org/officeDocument/2006/relationships/numbering" Target="numbering.xml"/><Relationship Id="rId21" Type="http://schemas.openxmlformats.org/officeDocument/2006/relationships/hyperlink" Target="http://www.facebook.com/contactcenterngbayan"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mailto:pacd.office@bsu.edu.ph"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contactcenterngbayan.gov.ph)" TargetMode="External"/><Relationship Id="rId20" Type="http://schemas.openxmlformats.org/officeDocument/2006/relationships/hyperlink" Target="http://www.contactcenterngbayan.gov.ph/"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mailto:president@bsu.edu.ph" TargetMode="Externa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www.contactcenterngbayan.gov.ph)"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pacd.office@bsu.edu.ph" TargetMode="External"/><Relationship Id="rId22" Type="http://schemas.openxmlformats.org/officeDocument/2006/relationships/hyperlink" Target="mailto:complaints@arta.gov.ph"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pFndftlffZPfsndJXSIXpdfpSw==">CgMxLjAyDmguejY2bGg4dGZ5Ym4yMg5oLnZ6eTJnOW1hamtlMjgAciExbzR2eTlybUsxcXVrZmxsZEhVZmVQWTdQX19EaXJCOFU=</go:docsCustomData>
</go:gDocsCustomXmlDataStorage>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564</TotalTime>
  <Pages>12</Pages>
  <Words>2836</Words>
  <Characters>16167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msilaptop12025@gmail.com</cp:lastModifiedBy>
  <cp:revision>33</cp:revision>
  <cp:lastPrinted>2026-02-25T01:42:00Z</cp:lastPrinted>
  <dcterms:created xsi:type="dcterms:W3CDTF">2026-02-24T09:58:00Z</dcterms:created>
  <dcterms:modified xsi:type="dcterms:W3CDTF">2026-02-26T03:09:00Z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6F8EFB9EFC8A4F52AE4CB4D0634AFC33_13</vt:lpwstr>
  </property>
</Properties>
</file>